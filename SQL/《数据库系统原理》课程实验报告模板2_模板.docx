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63C1FC59"><w:pPr><w:spacing w:before="2200"/><w:jc w:val="center"/><w:rPr><w:b w:val="0"/><w:bCs/></w:rPr></w:pPr><w:r><w:rPr><w:rFonts w:ascii="华文行楷" w:hAnsi="华文行楷" w:eastAsia="华文行楷"/><w:b w:val="0"/><w:bCs/><w:sz w:val="52"/></w:rPr><w:t>《数据库系统原理》课程</w:t></w:r></w:p><w:p w14:paraId="167D96FD"><w:pPr><w:jc w:val="center"/></w:pPr><w:r><w:rPr><w:rFonts w:ascii="华文行楷" w:hAnsi="华文行楷" w:eastAsia="华文行楷"/><w:b w:val="0"/><w:bCs/><w:sz w:val="52"/></w:rPr><w:t>实验报告</w:t></w:r></w:p><w:p w14:paraId="59DF15FB"/><w:p w14:paraId="04A94851"/><w:p w14:paraId="258B3E9C"/><w:p w14:paraId="348EFC0A"><w:pPr><w:spacing w:line="400" w:lineRule="exact"/><w:jc w:val="both"/></w:pPr><w:r><w:rPr><w:rFonts w:ascii="宋体" w:hAnsi="宋体" w:eastAsia="宋体"/><w:sz w:val="28"/></w:rPr><w:t>主题名称：      第2次SQL实验报告</w:t></w:r></w:p><w:p w14:paraId="1E53E004"><w:pPr><w:spacing w:line="400" w:lineRule="exact"/><w:jc w:val="both"/></w:pPr><w:r><w:rPr><w:rFonts w:ascii="宋体" w:hAnsi="宋体" w:eastAsia="宋体"/><w:sz w:val="28"/></w:rPr><w:t>学    号：      <学号></w:t></w:r></w:p><w:p w14:paraId="3C6001BE"><w:pPr><w:spacing w:line="400" w:lineRule="exact"/><w:jc w:val="both"/></w:pPr><w:r><w:rPr><w:rFonts w:ascii="宋体" w:hAnsi="宋体" w:eastAsia="宋体"/><w:sz w:val="28"/></w:rPr><w:t>姓    名：      <姓名></w:t></w:r></w:p><w:p w14:paraId="1EA27004"><w:pPr><w:spacing w:line="400" w:lineRule="exact"/><w:jc w:val="both"/></w:pPr><w:r><w:rPr><w:rFonts w:ascii="宋体" w:hAnsi="宋体" w:eastAsia="宋体"/><w:sz w:val="28"/></w:rPr><w:t>实验环境：      Docker SQL Server</w:t></w:r><w:bookmarkStart w:id="0" w:name="_GoBack"/><w:bookmarkEnd w:id="0"/><w:r><w:rPr><w:rFonts w:ascii="宋体" w:hAnsi="宋体" w:eastAsia="宋体"/><w:sz w:val="28"/></w:rPr><w:t xml:space="preserve"> 2022 Express</w:t></w:r></w:p><w:p w14:paraId="77720C82"><w:r><w:br w:type="page"/></w:r></w:p><w:p w14:paraId="3BD17C39"><w:pPr><w:jc w:val="center"/></w:pPr><w:r><w:rPr><w:rFonts w:ascii="宋体" w:hAnsi="宋体" w:eastAsia="宋体"/><w:b/><w:sz w:val="40"/></w:rPr><w:t>目  录</w:t></w:r></w:p><w:p w14:paraId="68CF94BC"><w:pPr><w:spacing w:after="60" w:line="400" w:lineRule="exact"/></w:pPr><w:r><w:rPr><w:rFonts w:ascii="宋体" w:hAnsi="宋体" w:eastAsia="宋体"/><w:b w:val="0"/><w:sz w:val="28"/></w:rPr><w:t>上机实验五</w:t></w:r><w:r><w:rPr><w:rFonts w:ascii="宋体" w:hAnsi="宋体" w:eastAsia="宋体"/><w:b w:val="0"/><w:sz w:val="28"/></w:rPr><w:tab/></w:r><w:r><w:rPr><w:rFonts w:ascii="宋体" w:hAnsi="宋体" w:eastAsia="宋体"/><w:b w:val="0"/><w:sz w:val="28"/></w:rPr><w:t>1</w:t></w:r></w:p><w:p w14:paraId="4B2DF0A9"><w:pPr><w:spacing w:after="60" w:line="400" w:lineRule="exact"/></w:pPr><w:r><w:rPr><w:rFonts w:ascii="宋体" w:hAnsi="宋体" w:eastAsia="宋体"/><w:b w:val="0"/><w:sz w:val="28"/></w:rPr><w:t>上机实验六</w:t></w:r><w:r><w:rPr><w:rFonts w:ascii="宋体" w:hAnsi="宋体" w:eastAsia="宋体"/><w:b w:val="0"/><w:sz w:val="28"/></w:rPr><w:tab/></w:r><w:r><w:rPr><w:rFonts w:ascii="宋体" w:hAnsi="宋体" w:eastAsia="宋体"/><w:b w:val="0"/><w:sz w:val="28"/></w:rPr><w:t>2</w:t></w:r></w:p><w:p w14:paraId="6A6D7072"><w:pPr><w:spacing w:after="60" w:line="400" w:lineRule="exact"/></w:pPr><w:r><w:rPr><w:rFonts w:ascii="宋体" w:hAnsi="宋体" w:eastAsia="宋体"/><w:b w:val="0"/><w:sz w:val="28"/></w:rPr><w:t>上机实验七</w:t></w:r><w:r><w:rPr><w:rFonts w:ascii="宋体" w:hAnsi="宋体" w:eastAsia="宋体"/><w:b w:val="0"/><w:sz w:val="28"/></w:rPr><w:tab/></w:r><w:r><w:rPr><w:rFonts w:ascii="宋体" w:hAnsi="宋体" w:eastAsia="宋体"/><w:b w:val="0"/><w:sz w:val="28"/></w:rPr><w:t>3</w:t></w:r></w:p><w:p w14:paraId="25851021"><w:pPr><w:spacing w:after="60" w:line="400" w:lineRule="exact"/></w:pPr><w:r><w:rPr><w:rFonts w:ascii="宋体" w:hAnsi="宋体" w:eastAsia="宋体"/><w:b w:val="0"/><w:sz w:val="28"/></w:rPr><w:t>【说明】</w:t></w:r></w:p><w:p w14:paraId="3F4E7480"><w:pPr><w:spacing w:after="60" w:line="400" w:lineRule="exact"/></w:pPr><w:r><w:rPr><w:rFonts w:ascii="宋体" w:hAnsi="宋体" w:eastAsia="宋体"/><w:b w:val="0"/><w:sz w:val="28"/></w:rPr><w:t>1.根据上机实际要求完成情况填写；</w:t></w:r></w:p><w:p w14:paraId="6611CB3C"><w:pPr><w:spacing w:after="60" w:line="400" w:lineRule="exact"/></w:pPr><w:r><w:rPr><w:rFonts w:ascii="宋体" w:hAnsi="宋体" w:eastAsia="宋体"/><w:b w:val="0"/><w:sz w:val="28"/></w:rPr><w:t>2.格式要求：中文字体：宋体小四；</w:t></w:r></w:p><w:p w14:paraId="455AD03C"><w:pPr><w:spacing w:after="60" w:line="400" w:lineRule="exact"/></w:pPr><w:r><w:rPr><w:rFonts w:ascii="宋体" w:hAnsi="宋体" w:eastAsia="宋体"/><w:b w:val="0"/><w:sz w:val="28"/></w:rPr><w:t>英文字体：Times New Roman，小四；</w:t></w:r></w:p><w:p w14:paraId="540FBBB4"><w:pPr><w:spacing w:after="60" w:line="400" w:lineRule="exact"/></w:pPr><w:r><w:rPr><w:rFonts w:ascii="宋体" w:hAnsi="宋体" w:eastAsia="宋体"/><w:b w:val="0"/><w:sz w:val="28"/></w:rPr><w:t>行间距：20磅。</w:t></w:r></w:p><w:p w14:paraId="30E96533"><w:r><w:br w:type="page"/></w:r></w:p><w:p w14:paraId="32C6232C"><w:pPr><w:pStyle w:val="3"/><w:spacing w:before="200" w:after="120" w:line="400" w:lineRule="exact"/><w:jc w:val="center"/></w:pPr><w:r><w:rPr><w:rFonts w:ascii="宋体" w:hAnsi="宋体" w:eastAsia="宋体"/><w:b/><w:color w:val="000000"/><w:sz w:val="36"/></w:rPr><w:t>上机实验五</w:t></w:r></w:p><w:p w14:paraId="30B21897"><w:pPr><w:pStyle w:val="4"/><w:spacing w:before="80" w:after="120" w:line="400" w:lineRule="exact"/></w:pPr><w:r><w:rPr><w:rFonts w:ascii="宋体" w:hAnsi="宋体" w:eastAsia="宋体"/><w:b/><w:color w:val="000000"/><w:sz w:val="28"/></w:rPr><w:t>实验目的</w:t></w:r></w:p><w:p w14:paraId="5AB10F1E"><w:pPr><w:spacing w:after="60" w:line="400" w:lineRule="exact"/></w:pPr><w:r><w:rPr><w:rFonts w:ascii="宋体" w:hAnsi="宋体" w:eastAsia="宋体"/><w:b w:val="0"/><w:sz w:val="28"/></w:rPr><w:t>掌握 SELECT 语句的嵌套使用方法，使用高级格式和完整格式完成 SQL Server 对表的复杂查询。</w:t></w:r></w:p><w:p w14:paraId="10B51749"><w:pPr><w:pStyle w:val="4"/><w:spacing w:before="80" w:after="120" w:line="400" w:lineRule="exact"/></w:pPr><w:r><w:rPr><w:rFonts w:ascii="宋体" w:hAnsi="宋体" w:eastAsia="宋体"/><w:b/><w:color w:val="000000"/><w:sz w:val="28"/></w:rPr><w:t>实验环境</w:t></w:r></w:p><w:p w14:paraId="368C014C"><w:pPr><w:spacing w:after="60" w:line="400" w:lineRule="exact"/></w:pPr><w:r><w:rPr><w:rFonts w:ascii="宋体" w:hAnsi="宋体" w:eastAsia="宋体"/><w:b w:val="0"/><w:sz w:val="28"/></w:rPr><w:t>MS SQL Server：Docker 容器 sql2022-lab，镜像 mcr.microsoft.com/mssql/server:2022-latest，端口 localhost:14333。</w:t></w:r></w:p><w:p w14:paraId="1F7115FC"><w:pPr><w:spacing w:after="60" w:line="400" w:lineRule="exact"/></w:pPr><w:r><w:rPr><w:rFonts w:ascii="宋体" w:hAnsi="宋体" w:eastAsia="宋体"/><w:b w:val="0"/><w:sz w:val="28"/></w:rPr><w:t>本次实验未使用 openGauss。</w:t></w:r></w:p><w:p w14:paraId="439CFAD4"><w:pPr><w:pStyle w:val="4"/><w:spacing w:before="80" w:after="120" w:line="400" w:lineRule="exact"/></w:pPr><w:r><w:rPr><w:rFonts w:ascii="宋体" w:hAnsi="宋体" w:eastAsia="宋体"/><w:b/><w:color w:val="000000"/><w:sz w:val="28"/></w:rPr><w:t>实验报告内容</w:t></w:r></w:p><w:p w14:paraId="27449AF7"><w:pPr><w:spacing w:after="60" w:line="400" w:lineRule="exact"/></w:pPr><w:r><w:rPr><w:rFonts w:ascii="宋体" w:hAnsi="宋体" w:eastAsia="宋体"/><w:b w:val="0"/><w:sz w:val="28"/></w:rPr><w:t>题目要求：针对习题3第10题建立的 GradeManager 四个表，验证习题3第13题和第14题的各项 SELECT 查询；回答嵌套查询、集合查询、连接查询、聚合函数使用位置等问题。</w:t></w:r></w:p><w:p w14:paraId="30AAB3D6"><w:pPr><w:spacing w:after="60" w:line="400" w:lineRule="exact"/></w:pPr><w:r><w:rPr><w:rFonts w:ascii="宋体" w:hAnsi="宋体" w:eastAsia="宋体"/><w:b/><w:sz w:val="28"/></w:rPr><w:t>SQL脚本如下（完整脚本文件：SQL/generated/experiment5.sql）：</w:t></w:r></w:p><w:tbl><w:tblPr><w:tblStyle w:val="32"/><w:tblW w:w="0" w:type="auto"/><w:tblInd w:w="0" w:type="dxa"/><w:tblLayout w:type="autofit"/><w:tblCellMar><w:top w:w="0" w:type="dxa"/><w:left w:w="108" w:type="dxa"/><w:bottom w:w="0" w:type="dxa"/><w:right w:w="108" w:type="dxa"/></w:tblCellMar></w:tblPr><w:tblGrid><w:gridCol w:w="8300"/></w:tblGrid><w:tr w14:paraId="76025107"><w:tblPrEx><w:tblCellMar><w:top w:w="0" w:type="dxa"/><w:left w:w="108" w:type="dxa"/><w:bottom w:w="0" w:type="dxa"/><w:right w:w="108" w:type="dxa"/></w:tblCellMar></w:tblPrEx><w:tc><w:tcPr><w:tcW w:w="8300" w:type="dxa"/><w:shd w:val="clear" w:color="auto" w:fill="F4F6F8"/><w:tcMar><w:top w:w="100" w:type="dxa"/><w:left w:w="120" w:type="dxa"/><w:bottom w:w="100" w:type="dxa"/><w:right w:w="120" w:type="dxa"/></w:tcMar></w:tcPr><w:p w14:paraId="3864D751"/><w:p w14:paraId="44906440"><w:pPr><w:spacing w:after="0" w:line="210" w:lineRule="exact"/></w:pPr><w:r><w:rPr><w:rFonts w:ascii="Consolas" w:hAnsi="Consolas" w:eastAsia="宋体"/><w:sz w:val="17"/></w:rPr><w:t>USE GradeManager;</w:t></w:r></w:p><w:p w14:paraId="3F5FE9C4"><w:pPr><w:spacing w:after="0" w:line="210" w:lineRule="exact"/></w:pPr><w:r><w:rPr><w:rFonts w:ascii="Consolas" w:hAnsi="Consolas" w:eastAsia="宋体"/><w:sz w:val="17"/></w:rPr><w:t>GO</w:t></w:r></w:p><w:p w14:paraId="596CF900"><w:pPr><w:spacing w:after="0" w:line="210" w:lineRule="exact"/></w:pPr></w:p><w:p w14:paraId="1C58EAC2"><w:pPr><w:spacing w:after="0" w:line="210" w:lineRule="exact"/></w:pPr><w:r><w:rPr><w:rFonts w:ascii="Consolas" w:hAnsi="Consolas" w:eastAsia="宋体"/><w:sz w:val="17"/></w:rPr><w:t>PRINT N'【实验五】SELECT 语句高级格式和完整格式的使用';</w:t></w:r></w:p><w:p w14:paraId="6835577C"><w:pPr><w:spacing w:after="0" w:line="210" w:lineRule="exact"/></w:pPr></w:p><w:p w14:paraId="2143FC9E"><w:pPr><w:spacing w:after="0" w:line="210" w:lineRule="exact"/></w:pPr><w:r><w:rPr><w:rFonts w:ascii="Consolas" w:hAnsi="Consolas" w:eastAsia="宋体"/><w:sz w:val="17"/></w:rPr><w:t>SELECT N'13(1) 与李勇在同一个班级的学生信息' AS Item;</w:t></w:r></w:p><w:p w14:paraId="355D00E0"><w:pPr><w:spacing w:after="0" w:line="210" w:lineRule="exact"/></w:pPr><w:r><w:rPr><w:rFonts w:ascii="Consolas" w:hAnsi="Consolas" w:eastAsia="宋体"/><w:sz w:val="17"/></w:rPr><w:t>SELECT Sno, Sname, Ssex, Sbirth, Clno</w:t></w:r></w:p><w:p w14:paraId="3D4B1D04"><w:pPr><w:spacing w:after="0" w:line="210" w:lineRule="exact"/></w:pPr><w:r><w:rPr><w:rFonts w:ascii="Consolas" w:hAnsi="Consolas" w:eastAsia="宋体"/><w:sz w:val="17"/></w:rPr><w:t>FROM Student</w:t></w:r></w:p><w:p w14:paraId="4B8596C0"><w:pPr><w:spacing w:after="0" w:line="210" w:lineRule="exact"/></w:pPr><w:r><w:rPr><w:rFonts w:ascii="Consolas" w:hAnsi="Consolas" w:eastAsia="宋体"/><w:sz w:val="17"/></w:rPr><w:t>WHERE Clno = (SELECT Clno FROM Student WHERE Sname = N'李勇')</w:t></w:r></w:p><w:p w14:paraId="6E1B5ECC"><w:pPr><w:spacing w:after="0" w:line="210" w:lineRule="exact"/></w:pPr><w:r><w:rPr><w:rFonts w:ascii="Consolas" w:hAnsi="Consolas" w:eastAsia="宋体"/><w:sz w:val="17"/></w:rPr><w:t xml:space="preserve">  AND Sname &lt;&gt; N'李勇';</w:t></w:r></w:p><w:p w14:paraId="5B825A68"><w:pPr><w:spacing w:after="0" w:line="210" w:lineRule="exact"/></w:pPr></w:p><w:p w14:paraId="4328CF29"><w:pPr><w:spacing w:after="0" w:line="210" w:lineRule="exact"/></w:pPr><w:r><w:rPr><w:rFonts w:ascii="Consolas" w:hAnsi="Consolas" w:eastAsia="宋体"/><w:sz w:val="17"/></w:rPr><w:t>SELECT N'13(2) 与李勇有相同选修课程的学生信息' AS Item;</w:t></w:r></w:p><w:p w14:paraId="47D6A1D3"><w:pPr><w:spacing w:after="0" w:line="210" w:lineRule="exact"/></w:pPr><w:r><w:rPr><w:rFonts w:ascii="Consolas" w:hAnsi="Consolas" w:eastAsia="宋体"/><w:sz w:val="17"/></w:rPr><w:t>SELECT DISTINCT s.Sno, s.Sname, s.Ssex, s.Sbirth, s.Clno</w:t></w:r></w:p><w:p w14:paraId="458EBECB"><w:pPr><w:spacing w:after="0" w:line="210" w:lineRule="exact"/></w:pPr><w:r><w:rPr><w:rFonts w:ascii="Consolas" w:hAnsi="Consolas" w:eastAsia="宋体"/><w:sz w:val="17"/></w:rPr><w:t>FROM Student AS s</w:t></w:r></w:p><w:p w14:paraId="6A49CFD9"><w:pPr><w:spacing w:after="0" w:line="210" w:lineRule="exact"/></w:pPr><w:r><w:rPr><w:rFonts w:ascii="Consolas" w:hAnsi="Consolas" w:eastAsia="宋体"/><w:sz w:val="17"/></w:rPr><w:t>WHERE s.Sno &lt;&gt; (SELECT Sno FROM Student WHERE Sname = N'李勇')</w:t></w:r></w:p><w:p w14:paraId="79449358"><w:pPr><w:spacing w:after="0" w:line="210" w:lineRule="exact"/></w:pPr><w:r><w:rPr><w:rFonts w:ascii="Consolas" w:hAnsi="Consolas" w:eastAsia="宋体"/><w:sz w:val="17"/></w:rPr><w:t xml:space="preserve">  AND s.Sno IN (</w:t></w:r></w:p><w:p w14:paraId="1772B1F8"><w:pPr><w:spacing w:after="0" w:line="210" w:lineRule="exact"/></w:pPr><w:r><w:rPr><w:rFonts w:ascii="Consolas" w:hAnsi="Consolas" w:eastAsia="宋体"/><w:sz w:val="17"/></w:rPr><w:t xml:space="preserve">      SELECT g.Sno</w:t></w:r></w:p><w:p w14:paraId="31857EB7"><w:pPr><w:spacing w:after="0" w:line="210" w:lineRule="exact"/></w:pPr><w:r><w:rPr><w:rFonts w:ascii="Consolas" w:hAnsi="Consolas" w:eastAsia="宋体"/><w:sz w:val="17"/></w:rPr><w:t xml:space="preserve">      FROM Grade AS g</w:t></w:r></w:p><w:p w14:paraId="4D14A862"><w:pPr><w:spacing w:after="0" w:line="210" w:lineRule="exact"/></w:pPr><w:r><w:rPr><w:rFonts w:ascii="Consolas" w:hAnsi="Consolas" w:eastAsia="宋体"/><w:sz w:val="17"/></w:rPr><w:t xml:space="preserve">      WHERE g.Cno IN (</w:t></w:r></w:p><w:p w14:paraId="19FED584"><w:pPr><w:spacing w:after="0" w:line="210" w:lineRule="exact"/></w:pPr><w:r><w:rPr><w:rFonts w:ascii="Consolas" w:hAnsi="Consolas" w:eastAsia="宋体"/><w:sz w:val="17"/></w:rPr><w:t xml:space="preserve">          SELECT Cno</w:t></w:r></w:p><w:p w14:paraId="7D09DC5A"><w:pPr><w:spacing w:after="0" w:line="210" w:lineRule="exact"/></w:pPr><w:r><w:rPr><w:rFonts w:ascii="Consolas" w:hAnsi="Consolas" w:eastAsia="宋体"/><w:sz w:val="17"/></w:rPr><w:t xml:space="preserve">          FROM Grade</w:t></w:r></w:p><w:p w14:paraId="18601C39"><w:pPr><w:spacing w:after="0" w:line="210" w:lineRule="exact"/></w:pPr><w:r><w:rPr><w:rFonts w:ascii="Consolas" w:hAnsi="Consolas" w:eastAsia="宋体"/><w:sz w:val="17"/></w:rPr><w:t xml:space="preserve">          WHERE Sno = (SELECT Sno FROM Student WHERE Sname = N'李勇')</w:t></w:r></w:p><w:p w14:paraId="7580CEE7"><w:pPr><w:spacing w:after="0" w:line="210" w:lineRule="exact"/></w:pPr><w:r><w:rPr><w:rFonts w:ascii="Consolas" w:hAnsi="Consolas" w:eastAsia="宋体"/><w:sz w:val="17"/></w:rPr><w:t xml:space="preserve">      )</w:t></w:r></w:p><w:p w14:paraId="62FB9F73"><w:pPr><w:spacing w:after="0" w:line="210" w:lineRule="exact"/></w:pPr><w:r><w:rPr><w:rFonts w:ascii="Consolas" w:hAnsi="Consolas" w:eastAsia="宋体"/><w:sz w:val="17"/></w:rPr><w:t xml:space="preserve">  )</w:t></w:r></w:p><w:p w14:paraId="3A2E2FBE"><w:pPr><w:spacing w:after="0" w:line="210" w:lineRule="exact"/></w:pPr><w:r><w:rPr><w:rFonts w:ascii="Consolas" w:hAnsi="Consolas" w:eastAsia="宋体"/><w:sz w:val="17"/></w:rPr><w:t>ORDER BY s.Sno;</w:t></w:r></w:p><w:p w14:paraId="2EF253BB"><w:pPr><w:spacing w:after="0" w:line="210" w:lineRule="exact"/></w:pPr></w:p><w:p w14:paraId="400CBA5B"><w:pPr><w:spacing w:after="0" w:line="210" w:lineRule="exact"/></w:pPr><w:r><w:rPr><w:rFonts w:ascii="Consolas" w:hAnsi="Consolas" w:eastAsia="宋体"/><w:sz w:val="17"/></w:rPr><w:t>SELECT N'13(3) 年龄介于李勇和25岁之间的学生信息' AS Item;</w:t></w:r></w:p><w:p w14:paraId="5947B015"><w:pPr><w:spacing w:after="0" w:line="210" w:lineRule="exact"/></w:pPr><w:r><w:rPr><w:rFonts w:ascii="Consolas" w:hAnsi="Consolas" w:eastAsia="宋体"/><w:sz w:val="17"/></w:rPr><w:t>SELECT Sno, Sname, dbo.AgeOf(Sbirth) AS Age, Sbirth, Clno</w:t></w:r></w:p><w:p w14:paraId="57B4EA54"><w:pPr><w:spacing w:after="0" w:line="210" w:lineRule="exact"/></w:pPr><w:r><w:rPr><w:rFonts w:ascii="Consolas" w:hAnsi="Consolas" w:eastAsia="宋体"/><w:sz w:val="17"/></w:rPr><w:t>FROM Student</w:t></w:r></w:p><w:p w14:paraId="66FDCA8B"><w:pPr><w:spacing w:after="0" w:line="210" w:lineRule="exact"/></w:pPr><w:r><w:rPr><w:rFonts w:ascii="Consolas" w:hAnsi="Consolas" w:eastAsia="宋体"/><w:sz w:val="17"/></w:rPr><w:t>WHERE Sname &lt;&gt; N'李勇'</w:t></w:r></w:p><w:p w14:paraId="7D98758D"><w:pPr><w:spacing w:after="0" w:line="210" w:lineRule="exact"/></w:pPr><w:r><w:rPr><w:rFonts w:ascii="Consolas" w:hAnsi="Consolas" w:eastAsia="宋体"/><w:sz w:val="17"/></w:rPr><w:t xml:space="preserve">  AND dbo.AgeOf(Sbirth) BETWEEN</w:t></w:r></w:p><w:p w14:paraId="224003AF"><w:pPr><w:spacing w:after="0" w:line="210" w:lineRule="exact"/></w:pPr><w:r><w:rPr><w:rFonts w:ascii="Consolas" w:hAnsi="Consolas" w:eastAsia="宋体"/><w:sz w:val="17"/></w:rPr><w:t xml:space="preserve">      (SELECT dbo.AgeOf(Sbirth) FROM Student WHERE Sname = N'李勇') AND 25</w:t></w:r></w:p><w:p w14:paraId="5F20FEC3"><w:pPr><w:spacing w:after="0" w:line="210" w:lineRule="exact"/></w:pPr><w:r><w:rPr><w:rFonts w:ascii="Consolas" w:hAnsi="Consolas" w:eastAsia="宋体"/><w:sz w:val="17"/></w:rPr><w:t>ORDER BY Age, Sno;</w:t></w:r></w:p><w:p w14:paraId="46542B89"><w:pPr><w:spacing w:after="0" w:line="210" w:lineRule="exact"/></w:pPr></w:p><w:p w14:paraId="697FF0D1"><w:pPr><w:spacing w:after="0" w:line="210" w:lineRule="exact"/></w:pPr><w:r><w:rPr><w:rFonts w:ascii="Consolas" w:hAnsi="Consolas" w:eastAsia="宋体"/><w:sz w:val="17"/></w:rPr><w:t>SELECT N'13(4) 选修了操作系统的学生学号和姓名' AS Item;</w:t></w:r></w:p><w:p w14:paraId="00DCADC6"><w:pPr><w:spacing w:after="0" w:line="210" w:lineRule="exact"/></w:pPr><w:r><w:rPr><w:rFonts w:ascii="Consolas" w:hAnsi="Consolas" w:eastAsia="宋体"/><w:sz w:val="17"/></w:rPr><w:t>SELECT s.Sno, s.Sname</w:t></w:r></w:p><w:p w14:paraId="66FA233A"><w:pPr><w:spacing w:after="0" w:line="210" w:lineRule="exact"/></w:pPr><w:r><w:rPr><w:rFonts w:ascii="Consolas" w:hAnsi="Consolas" w:eastAsia="宋体"/><w:sz w:val="17"/></w:rPr><w:t>FROM Student AS s</w:t></w:r></w:p><w:p w14:paraId="0CF489F6"><w:pPr><w:spacing w:after="0" w:line="210" w:lineRule="exact"/></w:pPr><w:r><w:rPr><w:rFonts w:ascii="Consolas" w:hAnsi="Consolas" w:eastAsia="宋体"/><w:sz w:val="17"/></w:rPr><w:t>WHERE s.Sno IN (</w:t></w:r></w:p><w:p w14:paraId="0126A8D1"><w:pPr><w:spacing w:after="0" w:line="210" w:lineRule="exact"/></w:pPr><w:r><w:rPr><w:rFonts w:ascii="Consolas" w:hAnsi="Consolas" w:eastAsia="宋体"/><w:sz w:val="17"/></w:rPr><w:t xml:space="preserve">    SELECT g.Sno</w:t></w:r></w:p><w:p w14:paraId="129A47E3"><w:pPr><w:spacing w:after="0" w:line="210" w:lineRule="exact"/></w:pPr><w:r><w:rPr><w:rFonts w:ascii="Consolas" w:hAnsi="Consolas" w:eastAsia="宋体"/><w:sz w:val="17"/></w:rPr><w:t xml:space="preserve">    FROM Grade AS g</w:t></w:r></w:p><w:p w14:paraId="490A0748"><w:pPr><w:spacing w:after="0" w:line="210" w:lineRule="exact"/></w:pPr><w:r><w:rPr><w:rFonts w:ascii="Consolas" w:hAnsi="Consolas" w:eastAsia="宋体"/><w:sz w:val="17"/></w:rPr><w:t xml:space="preserve">    WHERE g.Cno = (SELECT Cno FROM Course WHERE Cname = N'操作系统')</w:t></w:r></w:p><w:p w14:paraId="29189107"><w:pPr><w:spacing w:after="0" w:line="210" w:lineRule="exact"/></w:pPr><w:r><w:rPr><w:rFonts w:ascii="Consolas" w:hAnsi="Consolas" w:eastAsia="宋体"/><w:sz w:val="17"/></w:rPr><w:t>)</w:t></w:r></w:p><w:p w14:paraId="606CB9B3"><w:pPr><w:spacing w:after="0" w:line="210" w:lineRule="exact"/></w:pPr><w:r><w:rPr><w:rFonts w:ascii="Consolas" w:hAnsi="Consolas" w:eastAsia="宋体"/><w:sz w:val="17"/></w:rPr><w:t>ORDER BY s.Sno;</w:t></w:r></w:p><w:p w14:paraId="1F0D126E"><w:pPr><w:spacing w:after="0" w:line="210" w:lineRule="exact"/></w:pPr></w:p><w:p w14:paraId="4013FE5C"><w:pPr><w:spacing w:after="0" w:line="210" w:lineRule="exact"/></w:pPr><w:r><w:rPr><w:rFonts w:ascii="Consolas" w:hAnsi="Consolas" w:eastAsia="宋体"/><w:sz w:val="17"/></w:rPr><w:t>SELECT N'13(5) 没有选修1号课程的学生姓名' AS Item;</w:t></w:r></w:p><w:p w14:paraId="60D02283"><w:pPr><w:spacing w:after="0" w:line="210" w:lineRule="exact"/></w:pPr><w:r><w:rPr><w:rFonts w:ascii="Consolas" w:hAnsi="Consolas" w:eastAsia="宋体"/><w:sz w:val="17"/></w:rPr><w:t>SELECT s.Sname</w:t></w:r></w:p><w:p w14:paraId="78A73CEB"><w:pPr><w:spacing w:after="0" w:line="210" w:lineRule="exact"/></w:pPr><w:r><w:rPr><w:rFonts w:ascii="Consolas" w:hAnsi="Consolas" w:eastAsia="宋体"/><w:sz w:val="17"/></w:rPr><w:t>FROM Student AS s</w:t></w:r></w:p><w:p w14:paraId="243D1B2B"><w:pPr><w:spacing w:after="0" w:line="210" w:lineRule="exact"/></w:pPr><w:r><w:rPr><w:rFonts w:ascii="Consolas" w:hAnsi="Consolas" w:eastAsia="宋体"/><w:sz w:val="17"/></w:rPr><w:t>WHERE NOT EXISTS (</w:t></w:r></w:p><w:p w14:paraId="5DA2E78C"><w:pPr><w:spacing w:after="0" w:line="210" w:lineRule="exact"/></w:pPr><w:r><w:rPr><w:rFonts w:ascii="Consolas" w:hAnsi="Consolas" w:eastAsia="宋体"/><w:sz w:val="17"/></w:rPr><w:t xml:space="preserve">    SELECT 1</w:t></w:r></w:p><w:p w14:paraId="7B495CA2"><w:pPr><w:spacing w:after="0" w:line="210" w:lineRule="exact"/></w:pPr><w:r><w:rPr><w:rFonts w:ascii="Consolas" w:hAnsi="Consolas" w:eastAsia="宋体"/><w:sz w:val="17"/></w:rPr><w:t xml:space="preserve">    FROM Grade AS g</w:t></w:r></w:p><w:p w14:paraId="3BA2962A"><w:pPr><w:spacing w:after="0" w:line="210" w:lineRule="exact"/></w:pPr><w:r><w:rPr><w:rFonts w:ascii="Consolas" w:hAnsi="Consolas" w:eastAsia="宋体"/><w:sz w:val="17"/></w:rPr><w:t xml:space="preserve">    WHERE g.Sno = s.Sno AND g.Cno = '1'</w:t></w:r></w:p><w:p w14:paraId="440F5E06"><w:pPr><w:spacing w:after="0" w:line="210" w:lineRule="exact"/></w:pPr><w:r><w:rPr><w:rFonts w:ascii="Consolas" w:hAnsi="Consolas" w:eastAsia="宋体"/><w:sz w:val="17"/></w:rPr><w:t>)</w:t></w:r></w:p><w:p w14:paraId="76D96363"><w:pPr><w:spacing w:after="0" w:line="210" w:lineRule="exact"/></w:pPr><w:r><w:rPr><w:rFonts w:ascii="Consolas" w:hAnsi="Consolas" w:eastAsia="宋体"/><w:sz w:val="17"/></w:rPr><w:t>ORDER BY s.Sno;</w:t></w:r></w:p><w:p w14:paraId="58A8334D"><w:pPr><w:spacing w:after="0" w:line="210" w:lineRule="exact"/></w:pPr></w:p><w:p w14:paraId="24B46CA6"><w:pPr><w:spacing w:after="0" w:line="210" w:lineRule="exact"/></w:pPr><w:r><w:rPr><w:rFonts w:ascii="Consolas" w:hAnsi="Consolas" w:eastAsia="宋体"/><w:sz w:val="17"/></w:rPr><w:t>SELECT N'13(6) 每个学生超过本人平均成绩的学号和课程号' AS Item;</w:t></w:r></w:p><w:p w14:paraId="3CA9EAF7"><w:pPr><w:spacing w:after="0" w:line="210" w:lineRule="exact"/></w:pPr><w:r><w:rPr><w:rFonts w:ascii="Consolas" w:hAnsi="Consolas" w:eastAsia="宋体"/><w:sz w:val="17"/></w:rPr><w:t>SELECT g.Sno, g.Cno, g.Gmark</w:t></w:r></w:p><w:p w14:paraId="00939C16"><w:pPr><w:spacing w:after="0" w:line="210" w:lineRule="exact"/></w:pPr><w:r><w:rPr><w:rFonts w:ascii="Consolas" w:hAnsi="Consolas" w:eastAsia="宋体"/><w:sz w:val="17"/></w:rPr><w:t>FROM Grade AS g</w:t></w:r></w:p><w:p w14:paraId="308462E9"><w:pPr><w:spacing w:after="0" w:line="210" w:lineRule="exact"/></w:pPr><w:r><w:rPr><w:rFonts w:ascii="Consolas" w:hAnsi="Consolas" w:eastAsia="宋体"/><w:sz w:val="17"/></w:rPr><w:t>WHERE g.Gmark &gt; (</w:t></w:r></w:p><w:p w14:paraId="6751E4E6"><w:pPr><w:spacing w:after="0" w:line="210" w:lineRule="exact"/></w:pPr><w:r><w:rPr><w:rFonts w:ascii="Consolas" w:hAnsi="Consolas" w:eastAsia="宋体"/><w:sz w:val="17"/></w:rPr><w:t xml:space="preserve">    SELECT AVG(g2.Gmark)</w:t></w:r></w:p><w:p w14:paraId="374A930D"><w:pPr><w:spacing w:after="0" w:line="210" w:lineRule="exact"/></w:pPr><w:r><w:rPr><w:rFonts w:ascii="Consolas" w:hAnsi="Consolas" w:eastAsia="宋体"/><w:sz w:val="17"/></w:rPr><w:t xml:space="preserve">    FROM Grade AS g2</w:t></w:r></w:p><w:p w14:paraId="3EE08248"><w:pPr><w:spacing w:after="0" w:line="210" w:lineRule="exact"/></w:pPr><w:r><w:rPr><w:rFonts w:ascii="Consolas" w:hAnsi="Consolas" w:eastAsia="宋体"/><w:sz w:val="17"/></w:rPr><w:t xml:space="preserve">    WHERE g2.Sno = g.Sno</w:t></w:r></w:p><w:p w14:paraId="41E2D8E6"><w:pPr><w:spacing w:after="0" w:line="210" w:lineRule="exact"/></w:pPr><w:r><w:rPr><w:rFonts w:ascii="Consolas" w:hAnsi="Consolas" w:eastAsia="宋体"/><w:sz w:val="17"/></w:rPr><w:t>)</w:t></w:r></w:p><w:p w14:paraId="7D8944FE"><w:pPr><w:spacing w:after="0" w:line="210" w:lineRule="exact"/></w:pPr><w:r><w:rPr><w:rFonts w:ascii="Consolas" w:hAnsi="Consolas" w:eastAsia="宋体"/><w:sz w:val="17"/></w:rPr><w:t>ORDER BY g.Sno, g.Cno;</w:t></w:r></w:p><w:p w14:paraId="6F50766D"><w:pPr><w:spacing w:after="0" w:line="210" w:lineRule="exact"/></w:pPr></w:p><w:p w14:paraId="223538FE"><w:pPr><w:spacing w:after="0" w:line="210" w:lineRule="exact"/></w:pPr><w:r><w:rPr><w:rFonts w:ascii="Consolas" w:hAnsi="Consolas" w:eastAsia="宋体"/><w:sz w:val="17"/></w:rPr><w:t>SELECT N'13(7) 选修了全部课程的学生姓名' AS Item;</w:t></w:r></w:p><w:p w14:paraId="26095667"><w:pPr><w:spacing w:after="0" w:line="210" w:lineRule="exact"/></w:pPr><w:r><w:rPr><w:rFonts w:ascii="Consolas" w:hAnsi="Consolas" w:eastAsia="宋体"/><w:sz w:val="17"/></w:rPr><w:t>SELECT s.Sname</w:t></w:r></w:p><w:p w14:paraId="35D1ED83"><w:pPr><w:spacing w:after="0" w:line="210" w:lineRule="exact"/></w:pPr><w:r><w:rPr><w:rFonts w:ascii="Consolas" w:hAnsi="Consolas" w:eastAsia="宋体"/><w:sz w:val="17"/></w:rPr><w:t>FROM Student AS s</w:t></w:r></w:p><w:p w14:paraId="790602F6"><w:pPr><w:spacing w:after="0" w:line="210" w:lineRule="exact"/></w:pPr><w:r><w:rPr><w:rFonts w:ascii="Consolas" w:hAnsi="Consolas" w:eastAsia="宋体"/><w:sz w:val="17"/></w:rPr><w:t>WHERE NOT EXISTS (</w:t></w:r></w:p><w:p w14:paraId="28D1346D"><w:pPr><w:spacing w:after="0" w:line="210" w:lineRule="exact"/></w:pPr><w:r><w:rPr><w:rFonts w:ascii="Consolas" w:hAnsi="Consolas" w:eastAsia="宋体"/><w:sz w:val="17"/></w:rPr><w:t xml:space="preserve">    SELECT 1</w:t></w:r></w:p><w:p w14:paraId="17EFDEFA"><w:pPr><w:spacing w:after="0" w:line="210" w:lineRule="exact"/></w:pPr><w:r><w:rPr><w:rFonts w:ascii="Consolas" w:hAnsi="Consolas" w:eastAsia="宋体"/><w:sz w:val="17"/></w:rPr><w:t xml:space="preserve">    FROM Course AS c</w:t></w:r></w:p><w:p w14:paraId="31BEE5B0"><w:pPr><w:spacing w:after="0" w:line="210" w:lineRule="exact"/></w:pPr><w:r><w:rPr><w:rFonts w:ascii="Consolas" w:hAnsi="Consolas" w:eastAsia="宋体"/><w:sz w:val="17"/></w:rPr><w:t xml:space="preserve">    WHERE NOT EXISTS (</w:t></w:r></w:p><w:p w14:paraId="2E03A966"><w:pPr><w:spacing w:after="0" w:line="210" w:lineRule="exact"/></w:pPr><w:r><w:rPr><w:rFonts w:ascii="Consolas" w:hAnsi="Consolas" w:eastAsia="宋体"/><w:sz w:val="17"/></w:rPr><w:t xml:space="preserve">        SELECT 1</w:t></w:r></w:p><w:p w14:paraId="48CD1E7D"><w:pPr><w:spacing w:after="0" w:line="210" w:lineRule="exact"/></w:pPr><w:r><w:rPr><w:rFonts w:ascii="Consolas" w:hAnsi="Consolas" w:eastAsia="宋体"/><w:sz w:val="17"/></w:rPr><w:t xml:space="preserve">        FROM Grade AS g</w:t></w:r></w:p><w:p w14:paraId="2EED0A82"><w:pPr><w:spacing w:after="0" w:line="210" w:lineRule="exact"/></w:pPr><w:r><w:rPr><w:rFonts w:ascii="Consolas" w:hAnsi="Consolas" w:eastAsia="宋体"/><w:sz w:val="17"/></w:rPr><w:t xml:space="preserve">        WHERE g.Sno = s.Sno AND g.Cno = c.Cno</w:t></w:r></w:p><w:p w14:paraId="4CF55E3C"><w:pPr><w:spacing w:after="0" w:line="210" w:lineRule="exact"/></w:pPr><w:r><w:rPr><w:rFonts w:ascii="Consolas" w:hAnsi="Consolas" w:eastAsia="宋体"/><w:sz w:val="17"/></w:rPr><w:t xml:space="preserve">    )</w:t></w:r></w:p><w:p w14:paraId="169D4FC7"><w:pPr><w:spacing w:after="0" w:line="210" w:lineRule="exact"/></w:pPr><w:r><w:rPr><w:rFonts w:ascii="Consolas" w:hAnsi="Consolas" w:eastAsia="宋体"/><w:sz w:val="17"/></w:rPr><w:t>);</w:t></w:r></w:p><w:p w14:paraId="09F76A74"><w:pPr><w:spacing w:after="0" w:line="210" w:lineRule="exact"/></w:pPr></w:p><w:p w14:paraId="71CAE193"><w:pPr><w:spacing w:after="0" w:line="210" w:lineRule="exact"/></w:pPr><w:r><w:rPr><w:rFonts w:ascii="Consolas" w:hAnsi="Consolas" w:eastAsia="宋体"/><w:sz w:val="17"/></w:rPr><w:t>SELECT N'13(8) 数据库系统原理成绩高于该课程平均分的学生学号、姓名、成绩' AS Item;</w:t></w:r></w:p><w:p w14:paraId="4F6046CA"><w:pPr><w:spacing w:after="0" w:line="210" w:lineRule="exact"/></w:pPr><w:r><w:rPr><w:rFonts w:ascii="Consolas" w:hAnsi="Consolas" w:eastAsia="宋体"/><w:sz w:val="17"/></w:rPr><w:t>SELECT s.Sno, s.Sname, g.Gmark</w:t></w:r></w:p><w:p w14:paraId="158985EF"><w:pPr><w:spacing w:after="0" w:line="210" w:lineRule="exact"/></w:pPr><w:r><w:rPr><w:rFonts w:ascii="Consolas" w:hAnsi="Consolas" w:eastAsia="宋体"/><w:sz w:val="17"/></w:rPr><w:t>FROM Student AS s</w:t></w:r></w:p><w:p w14:paraId="18DD996E"><w:pPr><w:spacing w:after="0" w:line="210" w:lineRule="exact"/></w:pPr><w:r><w:rPr><w:rFonts w:ascii="Consolas" w:hAnsi="Consolas" w:eastAsia="宋体"/><w:sz w:val="17"/></w:rPr><w:t>JOIN Grade AS g ON s.Sno = g.Sno</w:t></w:r></w:p><w:p w14:paraId="01AB5C97"><w:pPr><w:spacing w:after="0" w:line="210" w:lineRule="exact"/></w:pPr><w:r><w:rPr><w:rFonts w:ascii="Consolas" w:hAnsi="Consolas" w:eastAsia="宋体"/><w:sz w:val="17"/></w:rPr><w:t>JOIN Course AS c ON g.Cno = c.Cno</w:t></w:r></w:p><w:p w14:paraId="0DA7BA4F"><w:pPr><w:spacing w:after="0" w:line="210" w:lineRule="exact"/></w:pPr><w:r><w:rPr><w:rFonts w:ascii="Consolas" w:hAnsi="Consolas" w:eastAsia="宋体"/><w:sz w:val="17"/></w:rPr><w:t>WHERE c.Cname = N'数据库系统原理'</w:t></w:r></w:p><w:p w14:paraId="11AD901C"><w:pPr><w:spacing w:after="0" w:line="210" w:lineRule="exact"/></w:pPr><w:r><w:rPr><w:rFonts w:ascii="Consolas" w:hAnsi="Consolas" w:eastAsia="宋体"/><w:sz w:val="17"/></w:rPr><w:t xml:space="preserve">  AND g.Gmark &gt; (</w:t></w:r></w:p><w:p w14:paraId="05D69002"><w:pPr><w:spacing w:after="0" w:line="210" w:lineRule="exact"/></w:pPr><w:r><w:rPr><w:rFonts w:ascii="Consolas" w:hAnsi="Consolas" w:eastAsia="宋体"/><w:sz w:val="17"/></w:rPr><w:t xml:space="preserve">      SELECT AVG(g2.Gmark)</w:t></w:r></w:p><w:p w14:paraId="26CEC9E4"><w:pPr><w:spacing w:after="0" w:line="210" w:lineRule="exact"/></w:pPr><w:r><w:rPr><w:rFonts w:ascii="Consolas" w:hAnsi="Consolas" w:eastAsia="宋体"/><w:sz w:val="17"/></w:rPr><w:t xml:space="preserve">      FROM Grade AS g2</w:t></w:r></w:p><w:p w14:paraId="5A13054A"><w:pPr><w:spacing w:after="0" w:line="210" w:lineRule="exact"/></w:pPr><w:r><w:rPr><w:rFonts w:ascii="Consolas" w:hAnsi="Consolas" w:eastAsia="宋体"/><w:sz w:val="17"/></w:rPr><w:t xml:space="preserve">      JOIN Course AS c2 ON g2.Cno = c2.Cno</w:t></w:r></w:p><w:p w14:paraId="3BC6F0DD"><w:pPr><w:spacing w:after="0" w:line="210" w:lineRule="exact"/></w:pPr><w:r><w:rPr><w:rFonts w:ascii="Consolas" w:hAnsi="Consolas" w:eastAsia="宋体"/><w:sz w:val="17"/></w:rPr><w:t xml:space="preserve">      WHERE c2.Cname = N'数据库系统原理'</w:t></w:r></w:p><w:p w14:paraId="6BFDECF9"><w:pPr><w:spacing w:after="0" w:line="210" w:lineRule="exact"/></w:pPr><w:r><w:rPr><w:rFonts w:ascii="Consolas" w:hAnsi="Consolas" w:eastAsia="宋体"/><w:sz w:val="17"/></w:rPr><w:t xml:space="preserve">  )</w:t></w:r></w:p><w:p w14:paraId="74096107"><w:pPr><w:spacing w:after="0" w:line="210" w:lineRule="exact"/></w:pPr><w:r><w:rPr><w:rFonts w:ascii="Consolas" w:hAnsi="Consolas" w:eastAsia="宋体"/><w:sz w:val="17"/></w:rPr><w:t>ORDER BY g.Gmark DESC;</w:t></w:r></w:p><w:p w14:paraId="3EB1A4EF"><w:pPr><w:spacing w:after="0" w:line="210" w:lineRule="exact"/></w:pPr></w:p><w:p w14:paraId="59876E99"><w:pPr><w:spacing w:after="0" w:line="210" w:lineRule="exact"/></w:pPr><w:r><w:rPr><w:rFonts w:ascii="Consolas" w:hAnsi="Consolas" w:eastAsia="宋体"/><w:sz w:val="17"/></w:rPr><w:t>SELECT N'13(9) 每个班中数据库系统原理成绩高于本班平均分的学生' AS Item;</w:t></w:r></w:p><w:p w14:paraId="65501B1F"><w:pPr><w:spacing w:after="0" w:line="210" w:lineRule="exact"/></w:pPr><w:r><w:rPr><w:rFonts w:ascii="Consolas" w:hAnsi="Consolas" w:eastAsia="宋体"/><w:sz w:val="17"/></w:rPr><w:t>SELECT s.Clno, s.Sno, s.Sname, g.Gmark</w:t></w:r></w:p><w:p w14:paraId="01DB2695"><w:pPr><w:spacing w:after="0" w:line="210" w:lineRule="exact"/></w:pPr><w:r><w:rPr><w:rFonts w:ascii="Consolas" w:hAnsi="Consolas" w:eastAsia="宋体"/><w:sz w:val="17"/></w:rPr><w:t>FROM Student AS s</w:t></w:r></w:p><w:p w14:paraId="7F005707"><w:pPr><w:spacing w:after="0" w:line="210" w:lineRule="exact"/></w:pPr><w:r><w:rPr><w:rFonts w:ascii="Consolas" w:hAnsi="Consolas" w:eastAsia="宋体"/><w:sz w:val="17"/></w:rPr><w:t>JOIN Grade AS g ON s.Sno = g.Sno</w:t></w:r></w:p><w:p w14:paraId="358C8E87"><w:pPr><w:spacing w:after="0" w:line="210" w:lineRule="exact"/></w:pPr><w:r><w:rPr><w:rFonts w:ascii="Consolas" w:hAnsi="Consolas" w:eastAsia="宋体"/><w:sz w:val="17"/></w:rPr><w:t>JOIN Course AS c ON g.Cno = c.Cno</w:t></w:r></w:p><w:p w14:paraId="671742B7"><w:pPr><w:spacing w:after="0" w:line="210" w:lineRule="exact"/></w:pPr><w:r><w:rPr><w:rFonts w:ascii="Consolas" w:hAnsi="Consolas" w:eastAsia="宋体"/><w:sz w:val="17"/></w:rPr><w:t>WHERE c.Cname = N'数据库系统原理'</w:t></w:r></w:p><w:p w14:paraId="3F1EA1D8"><w:pPr><w:spacing w:after="0" w:line="210" w:lineRule="exact"/></w:pPr><w:r><w:rPr><w:rFonts w:ascii="Consolas" w:hAnsi="Consolas" w:eastAsia="宋体"/><w:sz w:val="17"/></w:rPr><w:t xml:space="preserve">  AND g.Gmark &gt; (</w:t></w:r></w:p><w:p w14:paraId="71A93BC4"><w:pPr><w:spacing w:after="0" w:line="210" w:lineRule="exact"/></w:pPr><w:r><w:rPr><w:rFonts w:ascii="Consolas" w:hAnsi="Consolas" w:eastAsia="宋体"/><w:sz w:val="17"/></w:rPr><w:t xml:space="preserve">      SELECT AVG(g2.Gmark)</w:t></w:r></w:p><w:p w14:paraId="48B7035B"><w:pPr><w:spacing w:after="0" w:line="210" w:lineRule="exact"/></w:pPr><w:r><w:rPr><w:rFonts w:ascii="Consolas" w:hAnsi="Consolas" w:eastAsia="宋体"/><w:sz w:val="17"/></w:rPr><w:t xml:space="preserve">      FROM Student AS s2</w:t></w:r></w:p><w:p w14:paraId="72C19CB3"><w:pPr><w:spacing w:after="0" w:line="210" w:lineRule="exact"/></w:pPr><w:r><w:rPr><w:rFonts w:ascii="Consolas" w:hAnsi="Consolas" w:eastAsia="宋体"/><w:sz w:val="17"/></w:rPr><w:t xml:space="preserve">      JOIN Grade AS g2 ON s2.Sno = g2.Sno</w:t></w:r></w:p><w:p w14:paraId="7A6C313F"><w:pPr><w:spacing w:after="0" w:line="210" w:lineRule="exact"/></w:pPr><w:r><w:rPr><w:rFonts w:ascii="Consolas" w:hAnsi="Consolas" w:eastAsia="宋体"/><w:sz w:val="17"/></w:rPr><w:t xml:space="preserve">      JOIN Course AS c2 ON g2.Cno = c2.Cno</w:t></w:r></w:p><w:p w14:paraId="113182E1"><w:pPr><w:spacing w:after="0" w:line="210" w:lineRule="exact"/></w:pPr><w:r><w:rPr><w:rFonts w:ascii="Consolas" w:hAnsi="Consolas" w:eastAsia="宋体"/><w:sz w:val="17"/></w:rPr><w:t xml:space="preserve">      WHERE c2.Cname = N'数据库系统原理'</w:t></w:r></w:p><w:p w14:paraId="30294133"><w:pPr><w:spacing w:after="0" w:line="210" w:lineRule="exact"/></w:pPr><w:r><w:rPr><w:rFonts w:ascii="Consolas" w:hAnsi="Consolas" w:eastAsia="宋体"/><w:sz w:val="17"/></w:rPr><w:t xml:space="preserve">        AND s2.Clno = s.Clno</w:t></w:r></w:p><w:p w14:paraId="26F68E75"><w:pPr><w:spacing w:after="0" w:line="210" w:lineRule="exact"/></w:pPr><w:r><w:rPr><w:rFonts w:ascii="Consolas" w:hAnsi="Consolas" w:eastAsia="宋体"/><w:sz w:val="17"/></w:rPr><w:t xml:space="preserve">  )</w:t></w:r></w:p><w:p w14:paraId="359C027F"><w:pPr><w:spacing w:after="0" w:line="210" w:lineRule="exact"/></w:pPr><w:r><w:rPr><w:rFonts w:ascii="Consolas" w:hAnsi="Consolas" w:eastAsia="宋体"/><w:sz w:val="17"/></w:rPr><w:t>ORDER BY s.Clno, g.Gmark DESC;</w:t></w:r></w:p><w:p w14:paraId="52E2A464"><w:pPr><w:spacing w:after="0" w:line="210" w:lineRule="exact"/></w:pPr></w:p><w:p w14:paraId="145DAAA0"><w:pPr><w:spacing w:after="0" w:line="210" w:lineRule="exact"/></w:pPr><w:r><w:rPr><w:rFonts w:ascii="Consolas" w:hAnsi="Consolas" w:eastAsia="宋体"/><w:sz w:val="17"/></w:rPr><w:t>SELECT N'13(10) 至少选修了2020101号学生全部课程的学生学号' AS Item;</w:t></w:r></w:p><w:p w14:paraId="426940D4"><w:pPr><w:spacing w:after="0" w:line="210" w:lineRule="exact"/></w:pPr><w:r><w:rPr><w:rFonts w:ascii="Consolas" w:hAnsi="Consolas" w:eastAsia="宋体"/><w:sz w:val="17"/></w:rPr><w:t>SELECT s.Sno</w:t></w:r></w:p><w:p w14:paraId="5BF6E7ED"><w:pPr><w:spacing w:after="0" w:line="210" w:lineRule="exact"/></w:pPr><w:r><w:rPr><w:rFonts w:ascii="Consolas" w:hAnsi="Consolas" w:eastAsia="宋体"/><w:sz w:val="17"/></w:rPr><w:t>FROM Student AS s</w:t></w:r></w:p><w:p w14:paraId="38F3826C"><w:pPr><w:spacing w:after="0" w:line="210" w:lineRule="exact"/></w:pPr><w:r><w:rPr><w:rFonts w:ascii="Consolas" w:hAnsi="Consolas" w:eastAsia="宋体"/><w:sz w:val="17"/></w:rPr><w:t>WHERE NOT EXISTS (</w:t></w:r></w:p><w:p w14:paraId="50CF4B38"><w:pPr><w:spacing w:after="0" w:line="210" w:lineRule="exact"/></w:pPr><w:r><w:rPr><w:rFonts w:ascii="Consolas" w:hAnsi="Consolas" w:eastAsia="宋体"/><w:sz w:val="17"/></w:rPr><w:t xml:space="preserve">    SELECT 1</w:t></w:r></w:p><w:p w14:paraId="73C4CB1C"><w:pPr><w:spacing w:after="0" w:line="210" w:lineRule="exact"/></w:pPr><w:r><w:rPr><w:rFonts w:ascii="Consolas" w:hAnsi="Consolas" w:eastAsia="宋体"/><w:sz w:val="17"/></w:rPr><w:t xml:space="preserve">    FROM Grade AS gy</w:t></w:r></w:p><w:p w14:paraId="0CD9A575"><w:pPr><w:spacing w:after="0" w:line="210" w:lineRule="exact"/></w:pPr><w:r><w:rPr><w:rFonts w:ascii="Consolas" w:hAnsi="Consolas" w:eastAsia="宋体"/><w:sz w:val="17"/></w:rPr><w:t xml:space="preserve">    WHERE gy.Sno = '2020101'</w:t></w:r></w:p><w:p w14:paraId="3561D723"><w:pPr><w:spacing w:after="0" w:line="210" w:lineRule="exact"/></w:pPr><w:r><w:rPr><w:rFonts w:ascii="Consolas" w:hAnsi="Consolas" w:eastAsia="宋体"/><w:sz w:val="17"/></w:rPr><w:t xml:space="preserve">      AND NOT EXISTS (</w:t></w:r></w:p><w:p w14:paraId="449A649A"><w:pPr><w:spacing w:after="0" w:line="210" w:lineRule="exact"/></w:pPr><w:r><w:rPr><w:rFonts w:ascii="Consolas" w:hAnsi="Consolas" w:eastAsia="宋体"/><w:sz w:val="17"/></w:rPr><w:t xml:space="preserve">          SELECT 1</w:t></w:r></w:p><w:p w14:paraId="43D7FFD8"><w:pPr><w:spacing w:after="0" w:line="210" w:lineRule="exact"/></w:pPr><w:r><w:rPr><w:rFonts w:ascii="Consolas" w:hAnsi="Consolas" w:eastAsia="宋体"/><w:sz w:val="17"/></w:rPr><w:t xml:space="preserve">          FROM Grade AS gx</w:t></w:r></w:p><w:p w14:paraId="6EE02596"><w:pPr><w:spacing w:after="0" w:line="210" w:lineRule="exact"/></w:pPr><w:r><w:rPr><w:rFonts w:ascii="Consolas" w:hAnsi="Consolas" w:eastAsia="宋体"/><w:sz w:val="17"/></w:rPr><w:t xml:space="preserve">          WHERE gx.Sno = s.Sno AND gx.Cno = gy.Cno</w:t></w:r></w:p><w:p w14:paraId="797AA98C"><w:pPr><w:spacing w:after="0" w:line="210" w:lineRule="exact"/></w:pPr><w:r><w:rPr><w:rFonts w:ascii="Consolas" w:hAnsi="Consolas" w:eastAsia="宋体"/><w:sz w:val="17"/></w:rPr><w:t xml:space="preserve">      )</w:t></w:r></w:p><w:p w14:paraId="5D49D7A0"><w:pPr><w:spacing w:after="0" w:line="210" w:lineRule="exact"/></w:pPr><w:r><w:rPr><w:rFonts w:ascii="Consolas" w:hAnsi="Consolas" w:eastAsia="宋体"/><w:sz w:val="17"/></w:rPr><w:t>)</w:t></w:r></w:p><w:p w14:paraId="527490BB"><w:pPr><w:spacing w:after="0" w:line="210" w:lineRule="exact"/></w:pPr><w:r><w:rPr><w:rFonts w:ascii="Consolas" w:hAnsi="Consolas" w:eastAsia="宋体"/><w:sz w:val="17"/></w:rPr><w:t>ORDER BY s.Sno;</w:t></w:r></w:p><w:p w14:paraId="4968EBB9"><w:pPr><w:spacing w:after="0" w:line="210" w:lineRule="exact"/></w:pPr></w:p><w:p w14:paraId="715F289C"><w:pPr><w:spacing w:after="0" w:line="210" w:lineRule="exact"/></w:pPr><w:r><w:rPr><w:rFonts w:ascii="Consolas" w:hAnsi="Consolas" w:eastAsia="宋体"/><w:sz w:val="17"/></w:rPr><w:t>SELECT N'14(1) 选修3号课程的学生学号及成绩，按成绩降序' AS Item;</w:t></w:r></w:p><w:p w14:paraId="7FEF1C94"><w:pPr><w:spacing w:after="0" w:line="210" w:lineRule="exact"/></w:pPr><w:r><w:rPr><w:rFonts w:ascii="Consolas" w:hAnsi="Consolas" w:eastAsia="宋体"/><w:sz w:val="17"/></w:rPr><w:t>SELECT Sno, Gmark</w:t></w:r></w:p><w:p w14:paraId="07B58336"><w:pPr><w:spacing w:after="0" w:line="210" w:lineRule="exact"/></w:pPr><w:r><w:rPr><w:rFonts w:ascii="Consolas" w:hAnsi="Consolas" w:eastAsia="宋体"/><w:sz w:val="17"/></w:rPr><w:t>FROM Grade</w:t></w:r></w:p><w:p w14:paraId="769AAEB3"><w:pPr><w:spacing w:after="0" w:line="210" w:lineRule="exact"/></w:pPr><w:r><w:rPr><w:rFonts w:ascii="Consolas" w:hAnsi="Consolas" w:eastAsia="宋体"/><w:sz w:val="17"/></w:rPr><w:t>WHERE Cno = '3'</w:t></w:r></w:p><w:p w14:paraId="0DEB7687"><w:pPr><w:spacing w:after="0" w:line="210" w:lineRule="exact"/></w:pPr><w:r><w:rPr><w:rFonts w:ascii="Consolas" w:hAnsi="Consolas" w:eastAsia="宋体"/><w:sz w:val="17"/></w:rPr><w:t>ORDER BY Gmark DESC;</w:t></w:r></w:p><w:p w14:paraId="2251934F"><w:pPr><w:spacing w:after="0" w:line="210" w:lineRule="exact"/></w:pPr></w:p><w:p w14:paraId="25CEA392"><w:pPr><w:spacing w:after="0" w:line="210" w:lineRule="exact"/></w:pPr><w:r><w:rPr><w:rFonts w:ascii="Consolas" w:hAnsi="Consolas" w:eastAsia="宋体"/><w:sz w:val="17"/></w:rPr><w:t>SELECT N'14(2) 全体学生信息，按班级升序、年龄降序' AS Item;</w:t></w:r></w:p><w:p w14:paraId="7ABBFB5C"><w:pPr><w:spacing w:after="0" w:line="210" w:lineRule="exact"/></w:pPr><w:r><w:rPr><w:rFonts w:ascii="Consolas" w:hAnsi="Consolas" w:eastAsia="宋体"/><w:sz w:val="17"/></w:rPr><w:t>SELECT Sno, Sname, Ssex, dbo.AgeOf(Sbirth) AS Age, Clno</w:t></w:r></w:p><w:p w14:paraId="2487D096"><w:pPr><w:spacing w:after="0" w:line="210" w:lineRule="exact"/></w:pPr><w:r><w:rPr><w:rFonts w:ascii="Consolas" w:hAnsi="Consolas" w:eastAsia="宋体"/><w:sz w:val="17"/></w:rPr><w:t>FROM Student</w:t></w:r></w:p><w:p w14:paraId="0B924D97"><w:pPr><w:spacing w:after="0" w:line="210" w:lineRule="exact"/></w:pPr><w:r><w:rPr><w:rFonts w:ascii="Consolas" w:hAnsi="Consolas" w:eastAsia="宋体"/><w:sz w:val="17"/></w:rPr><w:t>ORDER BY Clno ASC, Age DESC;</w:t></w:r></w:p><w:p w14:paraId="4C811BC6"><w:pPr><w:spacing w:after="0" w:line="210" w:lineRule="exact"/></w:pPr></w:p><w:p w14:paraId="53312F29"><w:pPr><w:spacing w:after="0" w:line="210" w:lineRule="exact"/></w:pPr><w:r><w:rPr><w:rFonts w:ascii="Consolas" w:hAnsi="Consolas" w:eastAsia="宋体"/><w:sz w:val="17"/></w:rPr><w:t>SELECT N'14(3) 每个课程号及相应选课人数' AS Item;</w:t></w:r></w:p><w:p w14:paraId="1B452774"><w:pPr><w:spacing w:after="0" w:line="210" w:lineRule="exact"/></w:pPr><w:r><w:rPr><w:rFonts w:ascii="Consolas" w:hAnsi="Consolas" w:eastAsia="宋体"/><w:sz w:val="17"/></w:rPr><w:t>SELECT Cno, COUNT(*) AS StudentCount</w:t></w:r></w:p><w:p w14:paraId="27160627"><w:pPr><w:spacing w:after="0" w:line="210" w:lineRule="exact"/></w:pPr><w:r><w:rPr><w:rFonts w:ascii="Consolas" w:hAnsi="Consolas" w:eastAsia="宋体"/><w:sz w:val="17"/></w:rPr><w:t>FROM Grade</w:t></w:r></w:p><w:p w14:paraId="7E99878A"><w:pPr><w:spacing w:after="0" w:line="210" w:lineRule="exact"/></w:pPr><w:r><w:rPr><w:rFonts w:ascii="Consolas" w:hAnsi="Consolas" w:eastAsia="宋体"/><w:sz w:val="17"/></w:rPr><w:t>GROUP BY Cno</w:t></w:r></w:p><w:p w14:paraId="0FB88402"><w:pPr><w:spacing w:after="0" w:line="210" w:lineRule="exact"/></w:pPr><w:r><w:rPr><w:rFonts w:ascii="Consolas" w:hAnsi="Consolas" w:eastAsia="宋体"/><w:sz w:val="17"/></w:rPr><w:t>ORDER BY Cno;</w:t></w:r></w:p><w:p w14:paraId="0ACCBC0E"><w:pPr><w:spacing w:after="0" w:line="210" w:lineRule="exact"/></w:pPr></w:p><w:p w14:paraId="16665342"><w:pPr><w:spacing w:after="0" w:line="210" w:lineRule="exact"/></w:pPr><w:r><w:rPr><w:rFonts w:ascii="Consolas" w:hAnsi="Consolas" w:eastAsia="宋体"/><w:sz w:val="17"/></w:rPr><w:t>SELECT N'14(4) 选修三门以上课程的学生学号' AS Item;</w:t></w:r></w:p><w:p w14:paraId="70875338"><w:pPr><w:spacing w:after="0" w:line="210" w:lineRule="exact"/></w:pPr><w:r><w:rPr><w:rFonts w:ascii="Consolas" w:hAnsi="Consolas" w:eastAsia="宋体"/><w:sz w:val="17"/></w:rPr><w:t>SELECT Sno, COUNT(*) AS CourseCount</w:t></w:r></w:p><w:p w14:paraId="4F75BB03"><w:pPr><w:spacing w:after="0" w:line="210" w:lineRule="exact"/></w:pPr><w:r><w:rPr><w:rFonts w:ascii="Consolas" w:hAnsi="Consolas" w:eastAsia="宋体"/><w:sz w:val="17"/></w:rPr><w:t>FROM Grade</w:t></w:r></w:p><w:p w14:paraId="76491970"><w:pPr><w:spacing w:after="0" w:line="210" w:lineRule="exact"/></w:pPr><w:r><w:rPr><w:rFonts w:ascii="Consolas" w:hAnsi="Consolas" w:eastAsia="宋体"/><w:sz w:val="17"/></w:rPr><w:t>GROUP BY Sno</w:t></w:r></w:p><w:p w14:paraId="20880D8A"><w:pPr><w:spacing w:after="0" w:line="210" w:lineRule="exact"/></w:pPr><w:r><w:rPr><w:rFonts w:ascii="Consolas" w:hAnsi="Consolas" w:eastAsia="宋体"/><w:sz w:val="17"/></w:rPr><w:t>HAVING COUNT(*) &gt;= 3</w:t></w:r></w:p><w:p w14:paraId="7C40A2F5"><w:pPr><w:spacing w:after="0" w:line="210" w:lineRule="exact"/></w:pPr><w:r><w:rPr><w:rFonts w:ascii="Consolas" w:hAnsi="Consolas" w:eastAsia="宋体"/><w:sz w:val="17"/></w:rPr><w:t>ORDER BY Sno;</w:t></w:r></w:p><w:p w14:paraId="0D77DE48"><w:pPr><w:spacing w:after="0" w:line="210" w:lineRule="exact"/></w:pPr></w:p><w:p w14:paraId="1FBCEDA0"><w:pPr><w:spacing w:after="0" w:line="210" w:lineRule="exact"/></w:pPr><w:r><w:rPr><w:rFonts w:ascii="Consolas" w:hAnsi="Consolas" w:eastAsia="宋体"/><w:sz w:val="17"/></w:rPr><w:t>SELECT N'14(5) 至少选修1号和2号课程的学生学号和姓名' AS Item;</w:t></w:r></w:p><w:p w14:paraId="625A18DE"><w:pPr><w:spacing w:after="0" w:line="210" w:lineRule="exact"/></w:pPr><w:r><w:rPr><w:rFonts w:ascii="Consolas" w:hAnsi="Consolas" w:eastAsia="宋体"/><w:sz w:val="17"/></w:rPr><w:t>SELECT s.Sno, s.Sname</w:t></w:r></w:p><w:p w14:paraId="582626D4"><w:pPr><w:spacing w:after="0" w:line="210" w:lineRule="exact"/></w:pPr><w:r><w:rPr><w:rFonts w:ascii="Consolas" w:hAnsi="Consolas" w:eastAsia="宋体"/><w:sz w:val="17"/></w:rPr><w:t>FROM Student AS s</w:t></w:r></w:p><w:p w14:paraId="6B662266"><w:pPr><w:spacing w:after="0" w:line="210" w:lineRule="exact"/></w:pPr><w:r><w:rPr><w:rFonts w:ascii="Consolas" w:hAnsi="Consolas" w:eastAsia="宋体"/><w:sz w:val="17"/></w:rPr><w:t>WHERE s.Sno IN (</w:t></w:r></w:p><w:p w14:paraId="116B1488"><w:pPr><w:spacing w:after="0" w:line="210" w:lineRule="exact"/></w:pPr><w:r><w:rPr><w:rFonts w:ascii="Consolas" w:hAnsi="Consolas" w:eastAsia="宋体"/><w:sz w:val="17"/></w:rPr><w:t xml:space="preserve">    SELECT Sno</w:t></w:r></w:p><w:p w14:paraId="11242E1F"><w:pPr><w:spacing w:after="0" w:line="210" w:lineRule="exact"/></w:pPr><w:r><w:rPr><w:rFonts w:ascii="Consolas" w:hAnsi="Consolas" w:eastAsia="宋体"/><w:sz w:val="17"/></w:rPr><w:t xml:space="preserve">    FROM Grade</w:t></w:r></w:p><w:p w14:paraId="6E6F3C7B"><w:pPr><w:spacing w:after="0" w:line="210" w:lineRule="exact"/></w:pPr><w:r><w:rPr><w:rFonts w:ascii="Consolas" w:hAnsi="Consolas" w:eastAsia="宋体"/><w:sz w:val="17"/></w:rPr><w:t xml:space="preserve">    WHERE Cno IN ('1', '2')</w:t></w:r></w:p><w:p w14:paraId="2BA113B0"><w:pPr><w:spacing w:after="0" w:line="210" w:lineRule="exact"/></w:pPr><w:r><w:rPr><w:rFonts w:ascii="Consolas" w:hAnsi="Consolas" w:eastAsia="宋体"/><w:sz w:val="17"/></w:rPr><w:t xml:space="preserve">    GROUP BY Sno</w:t></w:r></w:p><w:p w14:paraId="27823B14"><w:pPr><w:spacing w:after="0" w:line="210" w:lineRule="exact"/></w:pPr><w:r><w:rPr><w:rFonts w:ascii="Consolas" w:hAnsi="Consolas" w:eastAsia="宋体"/><w:sz w:val="17"/></w:rPr><w:t xml:space="preserve">    HAVING COUNT(DISTINCT Cno) = 2</w:t></w:r></w:p><w:p w14:paraId="4B183834"><w:pPr><w:spacing w:after="0" w:line="210" w:lineRule="exact"/></w:pPr><w:r><w:rPr><w:rFonts w:ascii="Consolas" w:hAnsi="Consolas" w:eastAsia="宋体"/><w:sz w:val="17"/></w:rPr><w:t>)</w:t></w:r></w:p><w:p w14:paraId="7F35A5D2"><w:pPr><w:spacing w:after="0" w:line="210" w:lineRule="exact"/></w:pPr><w:r><w:rPr><w:rFonts w:ascii="Consolas" w:hAnsi="Consolas" w:eastAsia="宋体"/><w:sz w:val="17"/></w:rPr><w:t>ORDER BY s.Sno;</w:t></w:r></w:p><w:p w14:paraId="098B78DE"><w:pPr><w:spacing w:after="0" w:line="210" w:lineRule="exact"/></w:pPr></w:p><w:p w14:paraId="48A5BA92"><w:pPr><w:spacing w:after="0" w:line="210" w:lineRule="exact"/></w:pPr><w:r><w:rPr><w:rFonts w:ascii="Consolas" w:hAnsi="Consolas" w:eastAsia="宋体"/><w:sz w:val="17"/></w:rPr><w:t>SELECT N'14(6) 每门课程成绩前三名的学生学号、姓名、课程号和成绩' AS Item;</w:t></w:r></w:p><w:p w14:paraId="55408745"><w:pPr><w:spacing w:after="0" w:line="210" w:lineRule="exact"/></w:pPr><w:r><w:rPr><w:rFonts w:ascii="Consolas" w:hAnsi="Consolas" w:eastAsia="宋体"/><w:sz w:val="17"/></w:rPr><w:t>WITH RankedGrade AS (</w:t></w:r></w:p><w:p w14:paraId="7CAA173B"><w:pPr><w:spacing w:after="0" w:line="210" w:lineRule="exact"/></w:pPr><w:r><w:rPr><w:rFonts w:ascii="Consolas" w:hAnsi="Consolas" w:eastAsia="宋体"/><w:sz w:val="17"/></w:rPr><w:t xml:space="preserve">    SELECT g.Sno, s.Sname, g.Cno, g.Gmark,</w:t></w:r></w:p><w:p w14:paraId="6C684E4A"><w:pPr><w:spacing w:after="0" w:line="210" w:lineRule="exact"/></w:pPr><w:r><w:rPr><w:rFonts w:ascii="Consolas" w:hAnsi="Consolas" w:eastAsia="宋体"/><w:sz w:val="17"/></w:rPr><w:t xml:space="preserve">           ROW_NUMBER() OVER (PARTITION BY g.Cno ORDER BY g.Gmark DESC, g.Sno) AS rn</w:t></w:r></w:p><w:p w14:paraId="1F516EEE"><w:pPr><w:spacing w:after="0" w:line="210" w:lineRule="exact"/></w:pPr><w:r><w:rPr><w:rFonts w:ascii="Consolas" w:hAnsi="Consolas" w:eastAsia="宋体"/><w:sz w:val="17"/></w:rPr><w:t xml:space="preserve">    FROM Grade AS g</w:t></w:r></w:p><w:p w14:paraId="6E6EAAA0"><w:pPr><w:spacing w:after="0" w:line="210" w:lineRule="exact"/></w:pPr><w:r><w:rPr><w:rFonts w:ascii="Consolas" w:hAnsi="Consolas" w:eastAsia="宋体"/><w:sz w:val="17"/></w:rPr><w:t xml:space="preserve">    JOIN Student AS s ON s.Sno = g.Sno</w:t></w:r></w:p><w:p w14:paraId="22F2BB50"><w:pPr><w:spacing w:after="0" w:line="210" w:lineRule="exact"/></w:pPr><w:r><w:rPr><w:rFonts w:ascii="Consolas" w:hAnsi="Consolas" w:eastAsia="宋体"/><w:sz w:val="17"/></w:rPr><w:t>)</w:t></w:r></w:p><w:p w14:paraId="7A36FEA0"><w:pPr><w:spacing w:after="0" w:line="210" w:lineRule="exact"/></w:pPr><w:r><w:rPr><w:rFonts w:ascii="Consolas" w:hAnsi="Consolas" w:eastAsia="宋体"/><w:sz w:val="17"/></w:rPr><w:t>SELECT Sno, Sname, Cno, Gmark</w:t></w:r></w:p><w:p w14:paraId="5AB6C4E3"><w:pPr><w:spacing w:after="0" w:line="210" w:lineRule="exact"/></w:pPr><w:r><w:rPr><w:rFonts w:ascii="Consolas" w:hAnsi="Consolas" w:eastAsia="宋体"/><w:sz w:val="17"/></w:rPr><w:t>FROM RankedGrade</w:t></w:r></w:p><w:p w14:paraId="42CFE8E4"><w:pPr><w:spacing w:after="0" w:line="210" w:lineRule="exact"/></w:pPr><w:r><w:rPr><w:rFonts w:ascii="Consolas" w:hAnsi="Consolas" w:eastAsia="宋体"/><w:sz w:val="17"/></w:rPr><w:t>WHERE rn &lt;= 3</w:t></w:r></w:p><w:p w14:paraId="78D91496"><w:pPr><w:spacing w:after="0" w:line="210" w:lineRule="exact"/></w:pPr><w:r><w:rPr><w:rFonts w:ascii="Consolas" w:hAnsi="Consolas" w:eastAsia="宋体"/><w:sz w:val="17"/></w:rPr><w:t>ORDER BY Cno, Gmark DESC;</w:t></w:r></w:p><w:p w14:paraId="479C74FC"><w:pPr><w:spacing w:after="0" w:line="210" w:lineRule="exact"/></w:pPr></w:p><w:p w14:paraId="1DD016BC"><w:pPr><w:spacing w:after="0" w:line="210" w:lineRule="exact"/></w:pPr><w:r><w:rPr><w:rFonts w:ascii="Consolas" w:hAnsi="Consolas" w:eastAsia="宋体"/><w:sz w:val="17"/></w:rPr><w:t>SELECT N'14(7) 每个学生的总学分，按总学分降序' AS Item;</w:t></w:r></w:p><w:p w14:paraId="3026CA51"><w:pPr><w:spacing w:after="0" w:line="210" w:lineRule="exact"/></w:pPr><w:r><w:rPr><w:rFonts w:ascii="Consolas" w:hAnsi="Consolas" w:eastAsia="宋体"/><w:sz w:val="17"/></w:rPr><w:t>SELECT s.Sno, s.Sname, SUM(c.Ccredit) AS TotalCredit</w:t></w:r></w:p><w:p w14:paraId="616C076F"><w:pPr><w:spacing w:after="0" w:line="210" w:lineRule="exact"/></w:pPr><w:r><w:rPr><w:rFonts w:ascii="Consolas" w:hAnsi="Consolas" w:eastAsia="宋体"/><w:sz w:val="17"/></w:rPr><w:t>FROM Student AS s</w:t></w:r></w:p><w:p w14:paraId="017FB0EC"><w:pPr><w:spacing w:after="0" w:line="210" w:lineRule="exact"/></w:pPr><w:r><w:rPr><w:rFonts w:ascii="Consolas" w:hAnsi="Consolas" w:eastAsia="宋体"/><w:sz w:val="17"/></w:rPr><w:t>JOIN Grade AS g ON s.Sno = g.Sno</w:t></w:r></w:p><w:p w14:paraId="6A93E488"><w:pPr><w:spacing w:after="0" w:line="210" w:lineRule="exact"/></w:pPr><w:r><w:rPr><w:rFonts w:ascii="Consolas" w:hAnsi="Consolas" w:eastAsia="宋体"/><w:sz w:val="17"/></w:rPr><w:t>JOIN Course AS c ON g.Cno = c.Cno</w:t></w:r></w:p><w:p w14:paraId="177D10FA"><w:pPr><w:spacing w:after="0" w:line="210" w:lineRule="exact"/></w:pPr><w:r><w:rPr><w:rFonts w:ascii="Consolas" w:hAnsi="Consolas" w:eastAsia="宋体"/><w:sz w:val="17"/></w:rPr><w:t>GROUP BY s.Sno, s.Sname</w:t></w:r></w:p><w:p w14:paraId="1168A90B"><w:pPr><w:spacing w:after="0" w:line="210" w:lineRule="exact"/></w:pPr><w:r><w:rPr><w:rFonts w:ascii="Consolas" w:hAnsi="Consolas" w:eastAsia="宋体"/><w:sz w:val="17"/></w:rPr><w:t>ORDER BY TotalCredit DESC, s.Sno;</w:t></w:r></w:p><w:p w14:paraId="6309D2AD"><w:pPr><w:spacing w:after="0" w:line="210" w:lineRule="exact"/></w:pPr><w:r><w:rPr><w:rFonts w:ascii="Consolas" w:hAnsi="Consolas" w:eastAsia="宋体"/><w:sz w:val="17"/></w:rPr><w:t>GO</w:t></w:r></w:p></w:tc></w:tr></w:tbl><w:p w14:paraId="38D0F137"><w:r><w:br w:type="page"/></w:r></w:p><w:p w14:paraId="3FC04C9B"><w:pPr><w:spacing w:after="60" w:line="400" w:lineRule="exact"/></w:pPr><w:r><w:rPr><w:rFonts w:ascii="宋体" w:hAnsi="宋体" w:eastAsia="宋体"/><w:b/><w:sz w:val="28"/></w:rPr><w:t>实验五 SQL Server 实际执行结果截图：</w:t></w:r></w:p><w:p w14:paraId="7C049F3C"><w:pPr><w:spacing w:after="120" w:line="240" w:lineRule="auto"/><w:jc w:val="center"/></w:pPr><w:r><w:drawing><wp:inline distT="0" distB="0" distL="114300" distR="114300"><wp:extent cx="5760720" cy="5372100"/><wp:effectExtent l="0" t="0" r="0" b="7620"/><wp:docPr id="1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/><pic:cNvPicPr><a:picLocks noChangeAspect="1"/></pic:cNvPicPr></pic:nvPicPr><pic:blipFill><a:blip r:embed="rId6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40C235F1"><w:r><w:br w:type="page"/></w:r></w:p><w:p w14:paraId="3177F3F1"><w:pPr><w:spacing w:after="60" w:line="400" w:lineRule="exact"/></w:pPr><w:r><w:rPr><w:rFonts w:ascii="宋体" w:hAnsi="宋体" w:eastAsia="宋体"/><w:b/><w:sz w:val="28"/></w:rPr><w:t>实验五 SQL Server 实际执行结果截图：</w:t></w:r></w:p><w:p w14:paraId="12F4EA6E"><w:pPr><w:spacing w:after="120" w:line="240" w:lineRule="auto"/><w:jc w:val="center"/></w:pPr><w:r><w:drawing><wp:inline distT="0" distB="0" distL="114300" distR="114300"><wp:extent cx="5760720" cy="5372100"/><wp:effectExtent l="0" t="0" r="0" b="7620"/><wp:docPr id="2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"/><pic:cNvPicPr><a:picLocks noChangeAspect="1"/></pic:cNvPicPr></pic:nvPicPr><pic:blipFill><a:blip r:embed="rId7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31F8A21C"><w:r><w:br w:type="page"/></w:r></w:p><w:p w14:paraId="2A981E70"><w:pPr><w:spacing w:after="60" w:line="400" w:lineRule="exact"/></w:pPr><w:r><w:rPr><w:rFonts w:ascii="宋体" w:hAnsi="宋体" w:eastAsia="宋体"/><w:b/><w:sz w:val="28"/></w:rPr><w:t>实验五 SQL Server 实际执行结果截图：</w:t></w:r></w:p><w:p w14:paraId="6A1BDBAD"><w:pPr><w:spacing w:after="120" w:line="240" w:lineRule="auto"/><w:jc w:val="center"/></w:pPr><w:r><w:drawing><wp:inline distT="0" distB="0" distL="114300" distR="114300"><wp:extent cx="5760720" cy="5372100"/><wp:effectExtent l="0" t="0" r="0" b="7620"/><wp:docPr id="3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3"/><pic:cNvPicPr><a:picLocks noChangeAspect="1"/></pic:cNvPicPr></pic:nvPicPr><pic:blipFill><a:blip r:embed="rId8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25259242"><w:r><w:br w:type="page"/></w:r></w:p><w:p w14:paraId="529C6DE9"><w:pPr><w:spacing w:after="60" w:line="400" w:lineRule="exact"/></w:pPr><w:r><w:rPr><w:rFonts w:ascii="宋体" w:hAnsi="宋体" w:eastAsia="宋体"/><w:b/><w:sz w:val="28"/></w:rPr><w:t>实验五 SQL Server 实际执行结果截图：</w:t></w:r></w:p><w:p w14:paraId="34E9A199"><w:pPr><w:spacing w:after="120" w:line="240" w:lineRule="auto"/><w:jc w:val="center"/></w:pPr><w:r><w:drawing><wp:inline distT="0" distB="0" distL="114300" distR="114300"><wp:extent cx="5760720" cy="5372100"/><wp:effectExtent l="0" t="0" r="0" b="7620"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Picture 4"/><pic:cNvPicPr><a:picLocks noChangeAspect="1"/></pic:cNvPicPr></pic:nvPicPr><pic:blipFill><a:blip r:embed="rId9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04D0E48E"><w:r><w:br w:type="page"/></w:r></w:p><w:p w14:paraId="57C01C65"><w:pPr><w:spacing w:after="60" w:line="400" w:lineRule="exact"/></w:pPr><w:r><w:rPr><w:rFonts w:ascii="宋体" w:hAnsi="宋体" w:eastAsia="宋体"/><w:b/><w:sz w:val="28"/></w:rPr><w:t>实验五 SQL Server 实际执行结果截图：</w:t></w:r></w:p><w:p w14:paraId="48377CDF"><w:pPr><w:spacing w:after="120" w:line="240" w:lineRule="auto"/><w:jc w:val="center"/></w:pPr><w:r><w:drawing><wp:inline distT="0" distB="0" distL="114300" distR="114300"><wp:extent cx="5760720" cy="4135120"/><wp:effectExtent l="0" t="0" r="0" b="10160"/><wp:docPr id="5" name="Picture 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" name="Picture 5"/><pic:cNvPicPr><a:picLocks noChangeAspect="1"/></pic:cNvPicPr></pic:nvPicPr><pic:blipFill><a:blip r:embed="rId10"/><a:stretch><a:fillRect/></a:stretch></pic:blipFill><pic:spPr><a:xfrm><a:off x="0" y="0"/><a:ext cx="5760720" cy="4135591"/></a:xfrm><a:prstGeom prst="rect"><a:avLst/></a:prstGeom></pic:spPr></pic:pic></a:graphicData></a:graphic></wp:inline></w:drawing></w:r></w:p><w:p w14:paraId="40223415"><w:pPr><w:pStyle w:val="4"/><w:spacing w:before="80" w:after="120" w:line="400" w:lineRule="exact"/></w:pPr><w:r><w:rPr><w:rFonts w:ascii="宋体" w:hAnsi="宋体" w:eastAsia="宋体"/><w:b/><w:color w:val="000000"/><w:sz w:val="28"/></w:rPr><w:t>实验中遇到的问题和总结</w:t></w:r></w:p><w:p w14:paraId="0B9877F3"><w:pPr><w:spacing w:after="60" w:line="400" w:lineRule="exact"/></w:pPr><w:r><w:rPr><w:rFonts w:ascii="宋体" w:hAnsi="宋体" w:eastAsia="宋体"/><w:b w:val="0"/><w:sz w:val="28"/></w:rPr><w:t>1. 使用 EXISTS 时，外层当前行只要能让子查询返回记录，WHERE 条件就为真；使用 NOT EXISTS 时，只有子查询不返回记录时条件才为真，适合表达“没有未选课程”等全称条件。</w:t></w:r></w:p><w:p w14:paraId="4D907818"><w:pPr><w:spacing w:after="60" w:line="400" w:lineRule="exact"/></w:pPr><w:r><w:rPr><w:rFonts w:ascii="宋体" w:hAnsi="宋体" w:eastAsia="宋体"/><w:b w:val="0"/><w:sz w:val="28"/></w:rPr><w:t>2. UNION 会合并两个 SELECT 的结果并去重；UNION ALL 保留重复记录，通常不做去重排序，执行开销更低。</w:t></w:r></w:p><w:p w14:paraId="38DC6263"><w:pPr><w:spacing w:after="60" w:line="400" w:lineRule="exact"/></w:pPr><w:r><w:rPr><w:rFonts w:ascii="宋体" w:hAnsi="宋体" w:eastAsia="宋体"/><w:b w:val="0"/><w:sz w:val="28"/></w:rPr><w:t>3. 能使用连接查询也能使用嵌套查询时，通常优先选择连接查询，因为语义直观、优化器可选执行计划更多；涉及“存在/不存在”“至少包含全部”等逻辑时，嵌套查询更清晰。</w:t></w:r></w:p><w:p w14:paraId="0A1284A0"><w:pPr><w:spacing w:after="60" w:line="400" w:lineRule="exact"/></w:pPr><w:r><w:rPr><w:rFonts w:ascii="宋体" w:hAnsi="宋体" w:eastAsia="宋体"/><w:b w:val="0"/><w:sz w:val="28"/></w:rPr><w:t>4. 聚合函数可以出现在 SELECT 目标列表、HAVING 子句和 ORDER BY 中；不能直接放在 WHERE 条件中，也不能作为 GROUP BY 的分组列名。</w:t></w:r></w:p><w:p w14:paraId="23FC6B4A"><w:pPr><w:spacing w:after="60" w:line="400" w:lineRule="exact"/></w:pPr><w:r><w:rPr><w:rFonts w:ascii="宋体" w:hAnsi="宋体" w:eastAsia="宋体"/><w:b w:val="0"/><w:sz w:val="28"/></w:rPr><w:t>总结：本实验练习了 IN、EXISTS、NOT EXISTS、GROUP BY、HAVING、窗口函数等查询形式，理解了简单查询与复杂查询在表达能力上的差异。</w:t></w:r></w:p><w:p w14:paraId="6E4BE10F"><w:r><w:br w:type="page"/></w:r></w:p><w:p w14:paraId="0D20973E"><w:pPr><w:pStyle w:val="3"/><w:spacing w:before="200" w:after="120" w:line="400" w:lineRule="exact"/><w:jc w:val="center"/></w:pPr><w:r><w:rPr><w:rFonts w:ascii="宋体" w:hAnsi="宋体" w:eastAsia="宋体"/><w:b/><w:color w:val="000000"/><w:sz w:val="36"/></w:rPr><w:t>上机实验六</w:t></w:r></w:p><w:p w14:paraId="6229E3B8"><w:pPr><w:pStyle w:val="4"/><w:spacing w:before="80" w:after="120" w:line="400" w:lineRule="exact"/></w:pPr><w:r><w:rPr><w:rFonts w:ascii="宋体" w:hAnsi="宋体" w:eastAsia="宋体"/><w:b/><w:color w:val="000000"/><w:sz w:val="28"/></w:rPr><w:t>一、实验目的</w:t></w:r></w:p><w:p w14:paraId="2E7CA92B"><w:pPr><w:spacing w:after="60" w:line="400" w:lineRule="exact"/></w:pPr><w:r><w:rPr><w:rFonts w:ascii="宋体" w:hAnsi="宋体" w:eastAsia="宋体"/><w:b w:val="0"/><w:sz w:val="28"/></w:rPr><w:t>掌握用交互式 SQL 语句对已建基本表进行存储操作，包括修改、删除、插入，并加深对数据完整性的理解。</w:t></w:r></w:p><w:p w14:paraId="7A0B39C1"><w:pPr><w:pStyle w:val="4"/><w:spacing w:before="80" w:after="120" w:line="400" w:lineRule="exact"/></w:pPr><w:r><w:rPr><w:rFonts w:ascii="宋体" w:hAnsi="宋体" w:eastAsia="宋体"/><w:b/><w:color w:val="000000"/><w:sz w:val="28"/></w:rPr><w:t>二、实验环境</w:t></w:r></w:p><w:p w14:paraId="25727038"><w:pPr><w:spacing w:after="60" w:line="400" w:lineRule="exact"/></w:pPr><w:r><w:rPr><w:rFonts w:ascii="宋体" w:hAnsi="宋体" w:eastAsia="宋体"/><w:b w:val="0"/><w:sz w:val="28"/></w:rPr><w:t>MS SQL Server：Docker 容器 sql2022-lab，镜像 mcr.microsoft.com/mssql/server:2022-latest，端口 localhost:14333。</w:t></w:r></w:p><w:p w14:paraId="0FE32B2E"><w:pPr><w:spacing w:after="60" w:line="400" w:lineRule="exact"/></w:pPr><w:r><w:rPr><w:rFonts w:ascii="宋体" w:hAnsi="宋体" w:eastAsia="宋体"/><w:b w:val="0"/><w:sz w:val="28"/></w:rPr><w:t>本次实验未使用 openGauss。</w:t></w:r></w:p><w:p w14:paraId="605FA756"><w:pPr><w:pStyle w:val="4"/><w:spacing w:before="80" w:after="120" w:line="400" w:lineRule="exact"/></w:pPr><w:r><w:rPr><w:rFonts w:ascii="宋体" w:hAnsi="宋体" w:eastAsia="宋体"/><w:b/><w:color w:val="000000"/><w:sz w:val="28"/></w:rPr><w:t>三、实验报告内容</w:t></w:r></w:p><w:p w14:paraId="1685962B"><w:pPr><w:spacing w:after="60" w:line="400" w:lineRule="exact"/></w:pPr><w:r><w:rPr><w:rFonts w:ascii="宋体" w:hAnsi="宋体" w:eastAsia="宋体"/><w:b w:val="0"/><w:sz w:val="28"/></w:rPr><w:t>题目要求：针对习题3第10题建立的四个表，验证习题3第15题的 UPDATE、DELETE、SELECT INTO 等存储操作；判断工程师 Basepay 增加 100 的 UPDATE 语句是否正确；说明 DROP 与 DELETE 的区别。</w:t></w:r></w:p><w:p w14:paraId="707FDB94"><w:pPr><w:spacing w:after="60" w:line="400" w:lineRule="exact"/></w:pPr><w:r><w:rPr><w:rFonts w:ascii="宋体" w:hAnsi="宋体" w:eastAsia="宋体"/><w:b/><w:sz w:val="28"/></w:rPr><w:t>SQL脚本如下（完整脚本文件：SQL/generated/experiment6.sql）：</w:t></w:r></w:p><w:tbl><w:tblPr><w:tblStyle w:val="32"/><w:tblW w:w="0" w:type="auto"/><w:tblInd w:w="0" w:type="dxa"/><w:tblLayout w:type="autofit"/><w:tblCellMar><w:top w:w="0" w:type="dxa"/><w:left w:w="108" w:type="dxa"/><w:bottom w:w="0" w:type="dxa"/><w:right w:w="108" w:type="dxa"/></w:tblCellMar></w:tblPr><w:tblGrid><w:gridCol w:w="8300"/></w:tblGrid><w:tr w14:paraId="377807D6"><w:tblPrEx><w:tblCellMar><w:top w:w="0" w:type="dxa"/><w:left w:w="108" w:type="dxa"/><w:bottom w:w="0" w:type="dxa"/><w:right w:w="108" w:type="dxa"/></w:tblCellMar></w:tblPrEx><w:tc><w:tcPr><w:tcW w:w="8300" w:type="dxa"/><w:shd w:val="clear" w:color="auto" w:fill="F4F6F8"/><w:tcMar><w:top w:w="100" w:type="dxa"/><w:left w:w="120" w:type="dxa"/><w:bottom w:w="100" w:type="dxa"/><w:right w:w="120" w:type="dxa"/></w:tcMar></w:tcPr><w:p w14:paraId="2D165934"/><w:p w14:paraId="5AB5FAA3"><w:pPr><w:spacing w:after="0" w:line="210" w:lineRule="exact"/></w:pPr><w:r><w:rPr><w:rFonts w:ascii="Consolas" w:hAnsi="Consolas" w:eastAsia="宋体"/><w:sz w:val="17"/></w:rPr><w:t>USE GradeManager;</w:t></w:r></w:p><w:p w14:paraId="2159C651"><w:pPr><w:spacing w:after="0" w:line="210" w:lineRule="exact"/></w:pPr><w:r><w:rPr><w:rFonts w:ascii="Consolas" w:hAnsi="Consolas" w:eastAsia="宋体"/><w:sz w:val="17"/></w:rPr><w:t>GO</w:t></w:r></w:p><w:p w14:paraId="3851855C"><w:pPr><w:spacing w:after="0" w:line="210" w:lineRule="exact"/></w:pPr></w:p><w:p w14:paraId="2B6A6998"><w:pPr><w:spacing w:after="0" w:line="210" w:lineRule="exact"/></w:pPr><w:r><w:rPr><w:rFonts w:ascii="Consolas" w:hAnsi="Consolas" w:eastAsia="宋体"/><w:sz w:val="17"/></w:rPr><w:t>PRINT N'【实验六】SQL 的存储操作';</w:t></w:r></w:p><w:p w14:paraId="3A8C521D"><w:pPr><w:spacing w:after="0" w:line="210" w:lineRule="exact"/></w:pPr></w:p><w:p w14:paraId="43B7AC9F"><w:pPr><w:spacing w:after="0" w:line="210" w:lineRule="exact"/></w:pPr><w:r><w:rPr><w:rFonts w:ascii="Consolas" w:hAnsi="Consolas" w:eastAsia="宋体"/><w:sz w:val="17"/></w:rPr><w:t>BEGIN TRAN;</w:t></w:r></w:p><w:p w14:paraId="2563E607"><w:pPr><w:spacing w:after="0" w:line="210" w:lineRule="exact"/></w:pPr></w:p><w:p w14:paraId="77041FF5"><w:pPr><w:spacing w:after="0" w:line="210" w:lineRule="exact"/></w:pPr><w:r><w:rPr><w:rFonts w:ascii="Consolas" w:hAnsi="Consolas" w:eastAsia="宋体"/><w:sz w:val="17"/></w:rPr><w:t>SELECT N'15(1) 将20311班全体学生的成绩置0值（事务内演示）' AS Item;</w:t></w:r></w:p><w:p w14:paraId="6CE2600E"><w:pPr><w:spacing w:after="0" w:line="210" w:lineRule="exact"/></w:pPr><w:r><w:rPr><w:rFonts w:ascii="Consolas" w:hAnsi="Consolas" w:eastAsia="宋体"/><w:sz w:val="17"/></w:rPr><w:t>UPDATE g</w:t></w:r></w:p><w:p w14:paraId="12D9FAC5"><w:pPr><w:spacing w:after="0" w:line="210" w:lineRule="exact"/></w:pPr><w:r><w:rPr><w:rFonts w:ascii="Consolas" w:hAnsi="Consolas" w:eastAsia="宋体"/><w:sz w:val="17"/></w:rPr><w:t>SET Gmark = 0</w:t></w:r></w:p><w:p w14:paraId="06BCB097"><w:pPr><w:spacing w:after="0" w:line="210" w:lineRule="exact"/></w:pPr><w:r><w:rPr><w:rFonts w:ascii="Consolas" w:hAnsi="Consolas" w:eastAsia="宋体"/><w:sz w:val="17"/></w:rPr><w:t>FROM Grade AS g</w:t></w:r></w:p><w:p w14:paraId="04A7B3B2"><w:pPr><w:spacing w:after="0" w:line="210" w:lineRule="exact"/></w:pPr><w:r><w:rPr><w:rFonts w:ascii="Consolas" w:hAnsi="Consolas" w:eastAsia="宋体"/><w:sz w:val="17"/></w:rPr><w:t>JOIN Student AS s ON s.Sno = g.Sno</w:t></w:r></w:p><w:p w14:paraId="405F0FF0"><w:pPr><w:spacing w:after="0" w:line="210" w:lineRule="exact"/></w:pPr><w:r><w:rPr><w:rFonts w:ascii="Consolas" w:hAnsi="Consolas" w:eastAsia="宋体"/><w:sz w:val="17"/></w:rPr><w:t>WHERE s.Clno = '20311';</w:t></w:r></w:p><w:p w14:paraId="42FA850C"><w:pPr><w:spacing w:after="0" w:line="210" w:lineRule="exact"/></w:pPr><w:r><w:rPr><w:rFonts w:ascii="Consolas" w:hAnsi="Consolas" w:eastAsia="宋体"/><w:sz w:val="17"/></w:rPr><w:t>SELECT @@ROWCOUNT AS UpdatedRows;</w:t></w:r></w:p><w:p w14:paraId="7493A1E2"><w:pPr><w:spacing w:after="0" w:line="210" w:lineRule="exact"/></w:pPr><w:r><w:rPr><w:rFonts w:ascii="Consolas" w:hAnsi="Consolas" w:eastAsia="宋体"/><w:sz w:val="17"/></w:rPr><w:t>SELECT s.Clno, g.Sno, g.Cno, g.Gmark</w:t></w:r></w:p><w:p w14:paraId="5A1114D1"><w:pPr><w:spacing w:after="0" w:line="210" w:lineRule="exact"/></w:pPr><w:r><w:rPr><w:rFonts w:ascii="Consolas" w:hAnsi="Consolas" w:eastAsia="宋体"/><w:sz w:val="17"/></w:rPr><w:t>FROM Grade AS g</w:t></w:r></w:p><w:p w14:paraId="08951DE7"><w:pPr><w:spacing w:after="0" w:line="210" w:lineRule="exact"/></w:pPr><w:r><w:rPr><w:rFonts w:ascii="Consolas" w:hAnsi="Consolas" w:eastAsia="宋体"/><w:sz w:val="17"/></w:rPr><w:t>JOIN Student AS s ON s.Sno = g.Sno</w:t></w:r></w:p><w:p w14:paraId="312A03A7"><w:pPr><w:spacing w:after="0" w:line="210" w:lineRule="exact"/></w:pPr><w:r><w:rPr><w:rFonts w:ascii="Consolas" w:hAnsi="Consolas" w:eastAsia="宋体"/><w:sz w:val="17"/></w:rPr><w:t>WHERE s.Clno = '20311'</w:t></w:r></w:p><w:p w14:paraId="43F5D195"><w:pPr><w:spacing w:after="0" w:line="210" w:lineRule="exact"/></w:pPr><w:r><w:rPr><w:rFonts w:ascii="Consolas" w:hAnsi="Consolas" w:eastAsia="宋体"/><w:sz w:val="17"/></w:rPr><w:t>ORDER BY g.Sno, g.Cno;</w:t></w:r></w:p><w:p w14:paraId="4AD81E97"><w:pPr><w:spacing w:after="0" w:line="210" w:lineRule="exact"/></w:pPr></w:p><w:p w14:paraId="08DBE4E8"><w:pPr><w:spacing w:after="0" w:line="210" w:lineRule="exact"/></w:pPr><w:r><w:rPr><w:rFonts w:ascii="Consolas" w:hAnsi="Consolas" w:eastAsia="宋体"/><w:sz w:val="17"/></w:rPr><w:t>ROLLBACK;</w:t></w:r></w:p><w:p w14:paraId="3BA965FA"><w:pPr><w:spacing w:after="0" w:line="210" w:lineRule="exact"/></w:pPr></w:p><w:p w14:paraId="61B1A049"><w:pPr><w:spacing w:after="0" w:line="210" w:lineRule="exact"/></w:pPr><w:r><w:rPr><w:rFonts w:ascii="Consolas" w:hAnsi="Consolas" w:eastAsia="宋体"/><w:sz w:val="17"/></w:rPr><w:t>BEGIN TRAN;</w:t></w:r></w:p><w:p w14:paraId="0F43E432"><w:pPr><w:spacing w:after="0" w:line="210" w:lineRule="exact"/></w:pPr></w:p><w:p w14:paraId="1DCDCDA5"><w:pPr><w:spacing w:after="0" w:line="210" w:lineRule="exact"/></w:pPr><w:r><w:rPr><w:rFonts w:ascii="Consolas" w:hAnsi="Consolas" w:eastAsia="宋体"/><w:sz w:val="17"/></w:rPr><w:t>SELECT N'15(2) 删除2021级软件工程学生的选课记录（事务内演示）' AS Item;</w:t></w:r></w:p><w:p w14:paraId="37032984"><w:pPr><w:spacing w:after="0" w:line="210" w:lineRule="exact"/></w:pPr><w:r><w:rPr><w:rFonts w:ascii="Consolas" w:hAnsi="Consolas" w:eastAsia="宋体"/><w:sz w:val="17"/></w:rPr><w:t>DELETE g</w:t></w:r></w:p><w:p w14:paraId="3D7EDE74"><w:pPr><w:spacing w:after="0" w:line="210" w:lineRule="exact"/></w:pPr><w:r><w:rPr><w:rFonts w:ascii="Consolas" w:hAnsi="Consolas" w:eastAsia="宋体"/><w:sz w:val="17"/></w:rPr><w:t>FROM Grade AS g</w:t></w:r></w:p><w:p w14:paraId="0C77DD1E"><w:pPr><w:spacing w:after="0" w:line="210" w:lineRule="exact"/></w:pPr><w:r><w:rPr><w:rFonts w:ascii="Consolas" w:hAnsi="Consolas" w:eastAsia="宋体"/><w:sz w:val="17"/></w:rPr><w:t>WHERE g.Sno IN (</w:t></w:r></w:p><w:p w14:paraId="610DD578"><w:pPr><w:spacing w:after="0" w:line="210" w:lineRule="exact"/></w:pPr><w:r><w:rPr><w:rFonts w:ascii="Consolas" w:hAnsi="Consolas" w:eastAsia="宋体"/><w:sz w:val="17"/></w:rPr><w:t xml:space="preserve">    SELECT s.Sno</w:t></w:r></w:p><w:p w14:paraId="6B2F5EC7"><w:pPr><w:spacing w:after="0" w:line="210" w:lineRule="exact"/></w:pPr><w:r><w:rPr><w:rFonts w:ascii="Consolas" w:hAnsi="Consolas" w:eastAsia="宋体"/><w:sz w:val="17"/></w:rPr><w:t xml:space="preserve">    FROM Student AS s</w:t></w:r></w:p><w:p w14:paraId="5E532436"><w:pPr><w:spacing w:after="0" w:line="210" w:lineRule="exact"/></w:pPr><w:r><w:rPr><w:rFonts w:ascii="Consolas" w:hAnsi="Consolas" w:eastAsia="宋体"/><w:sz w:val="17"/></w:rPr><w:t xml:space="preserve">    JOIN Class AS c ON s.Clno = c.Clno</w:t></w:r></w:p><w:p w14:paraId="61671047"><w:pPr><w:spacing w:after="0" w:line="210" w:lineRule="exact"/></w:pPr><w:r><w:rPr><w:rFonts w:ascii="Consolas" w:hAnsi="Consolas" w:eastAsia="宋体"/><w:sz w:val="17"/></w:rPr><w:t xml:space="preserve">    WHERE c.Inyear = '2021' AND c.Speciality LIKE N'%软件%'</w:t></w:r></w:p><w:p w14:paraId="56A327D5"><w:pPr><w:spacing w:after="0" w:line="210" w:lineRule="exact"/></w:pPr><w:r><w:rPr><w:rFonts w:ascii="Consolas" w:hAnsi="Consolas" w:eastAsia="宋体"/><w:sz w:val="17"/></w:rPr><w:t>);</w:t></w:r></w:p><w:p w14:paraId="160AB9E1"><w:pPr><w:spacing w:after="0" w:line="210" w:lineRule="exact"/></w:pPr><w:r><w:rPr><w:rFonts w:ascii="Consolas" w:hAnsi="Consolas" w:eastAsia="宋体"/><w:sz w:val="17"/></w:rPr><w:t>SELECT @@ROWCOUNT AS DeletedRows;</w:t></w:r></w:p><w:p w14:paraId="5EDFE48C"><w:pPr><w:spacing w:after="0" w:line="210" w:lineRule="exact"/></w:pPr></w:p><w:p w14:paraId="2E2F8578"><w:pPr><w:spacing w:after="0" w:line="210" w:lineRule="exact"/></w:pPr><w:r><w:rPr><w:rFonts w:ascii="Consolas" w:hAnsi="Consolas" w:eastAsia="宋体"/><w:sz w:val="17"/></w:rPr><w:t>ROLLBACK;</w:t></w:r></w:p><w:p w14:paraId="2C55D5FB"><w:pPr><w:spacing w:after="0" w:line="210" w:lineRule="exact"/></w:pPr></w:p><w:p w14:paraId="76B7674C"><w:pPr><w:spacing w:after="0" w:line="210" w:lineRule="exact"/></w:pPr><w:r><w:rPr><w:rFonts w:ascii="Consolas" w:hAnsi="Consolas" w:eastAsia="宋体"/><w:sz w:val="17"/></w:rPr><w:t>BEGIN TRAN;</w:t></w:r></w:p><w:p w14:paraId="78FB30E0"><w:pPr><w:spacing w:after="0" w:line="210" w:lineRule="exact"/></w:pPr></w:p><w:p w14:paraId="4A3561D8"><w:pPr><w:spacing w:after="0" w:line="210" w:lineRule="exact"/></w:pPr><w:r><w:rPr><w:rFonts w:ascii="Consolas" w:hAnsi="Consolas" w:eastAsia="宋体"/><w:sz w:val="17"/></w:rPr><w:t>SELECT N'15(3) 学生李勇退学，删除与他有关的记录（事务内演示）' AS Item;</w:t></w:r></w:p><w:p w14:paraId="5C81B801"><w:pPr><w:spacing w:after="0" w:line="210" w:lineRule="exact"/></w:pPr><w:r><w:rPr><w:rFonts w:ascii="Consolas" w:hAnsi="Consolas" w:eastAsia="宋体"/><w:sz w:val="17"/></w:rPr><w:t>DELETE FROM Grade</w:t></w:r></w:p><w:p w14:paraId="0FF99275"><w:pPr><w:spacing w:after="0" w:line="210" w:lineRule="exact"/></w:pPr><w:r><w:rPr><w:rFonts w:ascii="Consolas" w:hAnsi="Consolas" w:eastAsia="宋体"/><w:sz w:val="17"/></w:rPr><w:t>WHERE Sno = (SELECT Sno FROM Student WHERE Sname = N'李勇');</w:t></w:r></w:p><w:p w14:paraId="1D0DC582"><w:pPr><w:spacing w:after="0" w:line="210" w:lineRule="exact"/></w:pPr><w:r><w:rPr><w:rFonts w:ascii="Consolas" w:hAnsi="Consolas" w:eastAsia="宋体"/><w:sz w:val="17"/></w:rPr><w:t>SELECT @@ROWCOUNT AS DeletedGradeRows;</w:t></w:r></w:p><w:p w14:paraId="0ABB7D94"><w:pPr><w:spacing w:after="0" w:line="210" w:lineRule="exact"/></w:pPr><w:r><w:rPr><w:rFonts w:ascii="Consolas" w:hAnsi="Consolas" w:eastAsia="宋体"/><w:sz w:val="17"/></w:rPr><w:t>DELETE FROM Student</w:t></w:r></w:p><w:p w14:paraId="77F00B4F"><w:pPr><w:spacing w:after="0" w:line="210" w:lineRule="exact"/></w:pPr><w:r><w:rPr><w:rFonts w:ascii="Consolas" w:hAnsi="Consolas" w:eastAsia="宋体"/><w:sz w:val="17"/></w:rPr><w:t>WHERE Sname = N'李勇';</w:t></w:r></w:p><w:p w14:paraId="1B691CC8"><w:pPr><w:spacing w:after="0" w:line="210" w:lineRule="exact"/></w:pPr><w:r><w:rPr><w:rFonts w:ascii="Consolas" w:hAnsi="Consolas" w:eastAsia="宋体"/><w:sz w:val="17"/></w:rPr><w:t>SELECT @@ROWCOUNT AS DeletedStudentRows;</w:t></w:r></w:p><w:p w14:paraId="26750945"><w:pPr><w:spacing w:after="0" w:line="210" w:lineRule="exact"/></w:pPr></w:p><w:p w14:paraId="67B260D5"><w:pPr><w:spacing w:after="0" w:line="210" w:lineRule="exact"/></w:pPr><w:r><w:rPr><w:rFonts w:ascii="Consolas" w:hAnsi="Consolas" w:eastAsia="宋体"/><w:sz w:val="17"/></w:rPr><w:t>ROLLBACK;</w:t></w:r></w:p><w:p w14:paraId="14040C22"><w:pPr><w:spacing w:after="0" w:line="210" w:lineRule="exact"/></w:pPr></w:p><w:p w14:paraId="0B743CE4"><w:pPr><w:spacing w:after="0" w:line="210" w:lineRule="exact"/></w:pPr><w:r><w:rPr><w:rFonts w:ascii="Consolas" w:hAnsi="Consolas" w:eastAsia="宋体"/><w:sz w:val="17"/></w:rPr><w:t>SELECT N'15(4) 对每个班求学生平均年龄，并把结果存入数据库' AS Item;</w:t></w:r></w:p><w:p w14:paraId="2EB0C4E2"><w:pPr><w:spacing w:after="0" w:line="210" w:lineRule="exact"/></w:pPr><w:r><w:rPr><w:rFonts w:ascii="Consolas" w:hAnsi="Consolas" w:eastAsia="宋体"/><w:sz w:val="17"/></w:rPr><w:t>DROP TABLE IF EXISTS ClassAvgAge;</w:t></w:r></w:p><w:p w14:paraId="4EB8DDFA"><w:pPr><w:spacing w:after="0" w:line="210" w:lineRule="exact"/></w:pPr><w:r><w:rPr><w:rFonts w:ascii="Consolas" w:hAnsi="Consolas" w:eastAsia="宋体"/><w:sz w:val="17"/></w:rPr><w:t>SELECT c.Clno, c.Speciality, c.Inyear,</w:t></w:r></w:p><w:p w14:paraId="0DA3A5FD"><w:pPr><w:spacing w:after="0" w:line="210" w:lineRule="exact"/></w:pPr><w:r><w:rPr><w:rFonts w:ascii="Consolas" w:hAnsi="Consolas" w:eastAsia="宋体"/><w:sz w:val="17"/></w:rPr><w:t xml:space="preserve">       CAST(AVG(CAST(dbo.AgeOf(s.Sbirth) AS DECIMAL(6,2))) AS DECIMAL(6,2)) AS AvgAge</w:t></w:r></w:p><w:p w14:paraId="34A9745D"><w:pPr><w:spacing w:after="0" w:line="210" w:lineRule="exact"/></w:pPr><w:r><w:rPr><w:rFonts w:ascii="Consolas" w:hAnsi="Consolas" w:eastAsia="宋体"/><w:sz w:val="17"/></w:rPr><w:t>INTO ClassAvgAge</w:t></w:r></w:p><w:p w14:paraId="61A2DFCC"><w:pPr><w:spacing w:after="0" w:line="210" w:lineRule="exact"/></w:pPr><w:r><w:rPr><w:rFonts w:ascii="Consolas" w:hAnsi="Consolas" w:eastAsia="宋体"/><w:sz w:val="17"/></w:rPr><w:t>FROM Class AS c</w:t></w:r></w:p><w:p w14:paraId="2D01327C"><w:pPr><w:spacing w:after="0" w:line="210" w:lineRule="exact"/></w:pPr><w:r><w:rPr><w:rFonts w:ascii="Consolas" w:hAnsi="Consolas" w:eastAsia="宋体"/><w:sz w:val="17"/></w:rPr><w:t>JOIN Student AS s ON c.Clno = s.Clno</w:t></w:r></w:p><w:p w14:paraId="580EFEF8"><w:pPr><w:spacing w:after="0" w:line="210" w:lineRule="exact"/></w:pPr><w:r><w:rPr><w:rFonts w:ascii="Consolas" w:hAnsi="Consolas" w:eastAsia="宋体"/><w:sz w:val="17"/></w:rPr><w:t>GROUP BY c.Clno, c.Speciality, c.Inyear;</w:t></w:r></w:p><w:p w14:paraId="139E2055"><w:pPr><w:spacing w:after="0" w:line="210" w:lineRule="exact"/></w:pPr><w:r><w:rPr><w:rFonts w:ascii="Consolas" w:hAnsi="Consolas" w:eastAsia="宋体"/><w:sz w:val="17"/></w:rPr><w:t>SELECT * FROM ClassAvgAge ORDER BY Clno;</w:t></w:r></w:p><w:p w14:paraId="621CC6BD"><w:pPr><w:spacing w:after="0" w:line="210" w:lineRule="exact"/></w:pPr></w:p><w:p w14:paraId="78A72D89"><w:pPr><w:spacing w:after="0" w:line="210" w:lineRule="exact"/></w:pPr><w:r><w:rPr><w:rFonts w:ascii="Consolas" w:hAnsi="Consolas" w:eastAsia="宋体"/><w:sz w:val="17"/></w:rPr><w:t>SELECT N'验证工程师基本工资增加100的UPDATE语句（事务内演示）' AS Item;</w:t></w:r></w:p><w:p w14:paraId="796EB186"><w:pPr><w:spacing w:after="0" w:line="210" w:lineRule="exact"/></w:pPr><w:r><w:rPr><w:rFonts w:ascii="Consolas" w:hAnsi="Consolas" w:eastAsia="宋体"/><w:sz w:val="17"/></w:rPr><w:t>BEGIN TRAN;</w:t></w:r></w:p><w:p w14:paraId="3F265531"><w:pPr><w:spacing w:after="0" w:line="210" w:lineRule="exact"/></w:pPr><w:r><w:rPr><w:rFonts w:ascii="Consolas" w:hAnsi="Consolas" w:eastAsia="宋体"/><w:sz w:val="17"/></w:rPr><w:t>SELECT N'更新前' AS Stage, e.Eno, e.Ename, e.Title, s.Basepay</w:t></w:r></w:p><w:p w14:paraId="74C16C15"><w:pPr><w:spacing w:after="0" w:line="210" w:lineRule="exact"/></w:pPr><w:r><w:rPr><w:rFonts w:ascii="Consolas" w:hAnsi="Consolas" w:eastAsia="宋体"/><w:sz w:val="17"/></w:rPr><w:t>FROM Employee AS e</w:t></w:r></w:p><w:p w14:paraId="03A4BE47"><w:pPr><w:spacing w:after="0" w:line="210" w:lineRule="exact"/></w:pPr><w:r><w:rPr><w:rFonts w:ascii="Consolas" w:hAnsi="Consolas" w:eastAsia="宋体"/><w:sz w:val="17"/></w:rPr><w:t>JOIN Salary AS s ON e.Eno = s.Eno</w:t></w:r></w:p><w:p w14:paraId="36F2F409"><w:pPr><w:spacing w:after="0" w:line="210" w:lineRule="exact"/></w:pPr><w:r><w:rPr><w:rFonts w:ascii="Consolas" w:hAnsi="Consolas" w:eastAsia="宋体"/><w:sz w:val="17"/></w:rPr><w:t>WHERE e.Title = N'工程师'</w:t></w:r></w:p><w:p w14:paraId="4502914A"><w:pPr><w:spacing w:after="0" w:line="210" w:lineRule="exact"/></w:pPr><w:r><w:rPr><w:rFonts w:ascii="Consolas" w:hAnsi="Consolas" w:eastAsia="宋体"/><w:sz w:val="17"/></w:rPr><w:t>ORDER BY e.Eno;</w:t></w:r></w:p><w:p w14:paraId="5B9BF8FD"><w:pPr><w:spacing w:after="0" w:line="210" w:lineRule="exact"/></w:pPr></w:p><w:p w14:paraId="2DD0DCBB"><w:pPr><w:spacing w:after="0" w:line="210" w:lineRule="exact"/></w:pPr><w:r><w:rPr><w:rFonts w:ascii="Consolas" w:hAnsi="Consolas" w:eastAsia="宋体"/><w:sz w:val="17"/></w:rPr><w:t>UPDATE Salary</w:t></w:r></w:p><w:p w14:paraId="34AECB76"><w:pPr><w:spacing w:after="0" w:line="210" w:lineRule="exact"/></w:pPr><w:r><w:rPr><w:rFonts w:ascii="Consolas" w:hAnsi="Consolas" w:eastAsia="宋体"/><w:sz w:val="17"/></w:rPr><w:t>SET Basepay = Basepay + 100</w:t></w:r></w:p><w:p w14:paraId="430215BC"><w:pPr><w:spacing w:after="0" w:line="210" w:lineRule="exact"/></w:pPr><w:r><w:rPr><w:rFonts w:ascii="Consolas" w:hAnsi="Consolas" w:eastAsia="宋体"/><w:sz w:val="17"/></w:rPr><w:t>WHERE Eno IN (</w:t></w:r></w:p><w:p w14:paraId="26340581"><w:pPr><w:spacing w:after="0" w:line="210" w:lineRule="exact"/></w:pPr><w:r><w:rPr><w:rFonts w:ascii="Consolas" w:hAnsi="Consolas" w:eastAsia="宋体"/><w:sz w:val="17"/></w:rPr><w:t xml:space="preserve">    SELECT Eno</w:t></w:r></w:p><w:p w14:paraId="67889D18"><w:pPr><w:spacing w:after="0" w:line="210" w:lineRule="exact"/></w:pPr><w:r><w:rPr><w:rFonts w:ascii="Consolas" w:hAnsi="Consolas" w:eastAsia="宋体"/><w:sz w:val="17"/></w:rPr><w:t xml:space="preserve">    FROM Employee</w:t></w:r></w:p><w:p w14:paraId="22302B8A"><w:pPr><w:spacing w:after="0" w:line="210" w:lineRule="exact"/></w:pPr><w:r><w:rPr><w:rFonts w:ascii="Consolas" w:hAnsi="Consolas" w:eastAsia="宋体"/><w:sz w:val="17"/></w:rPr><w:t xml:space="preserve">    WHERE Title = N'工程师'</w:t></w:r></w:p><w:p w14:paraId="789F3299"><w:pPr><w:spacing w:after="0" w:line="210" w:lineRule="exact"/></w:pPr><w:r><w:rPr><w:rFonts w:ascii="Consolas" w:hAnsi="Consolas" w:eastAsia="宋体"/><w:sz w:val="17"/></w:rPr><w:t>);</w:t></w:r></w:p><w:p w14:paraId="438E8F98"><w:pPr><w:spacing w:after="0" w:line="210" w:lineRule="exact"/></w:pPr><w:r><w:rPr><w:rFonts w:ascii="Consolas" w:hAnsi="Consolas" w:eastAsia="宋体"/><w:sz w:val="17"/></w:rPr><w:t>SELECT @@ROWCOUNT AS UpdatedEngineerRows;</w:t></w:r></w:p><w:p w14:paraId="4F34C9CF"><w:pPr><w:spacing w:after="0" w:line="210" w:lineRule="exact"/></w:pPr></w:p><w:p w14:paraId="367895BD"><w:pPr><w:spacing w:after="0" w:line="210" w:lineRule="exact"/></w:pPr><w:r><w:rPr><w:rFonts w:ascii="Consolas" w:hAnsi="Consolas" w:eastAsia="宋体"/><w:sz w:val="17"/></w:rPr><w:t>SELECT N'更新后（事务内）' AS Stage, e.Eno, e.Ename, e.Title, s.Basepay</w:t></w:r></w:p><w:p w14:paraId="5B3A039D"><w:pPr><w:spacing w:after="0" w:line="210" w:lineRule="exact"/></w:pPr><w:r><w:rPr><w:rFonts w:ascii="Consolas" w:hAnsi="Consolas" w:eastAsia="宋体"/><w:sz w:val="17"/></w:rPr><w:t>FROM Employee AS e</w:t></w:r></w:p><w:p w14:paraId="19E92905"><w:pPr><w:spacing w:after="0" w:line="210" w:lineRule="exact"/></w:pPr><w:r><w:rPr><w:rFonts w:ascii="Consolas" w:hAnsi="Consolas" w:eastAsia="宋体"/><w:sz w:val="17"/></w:rPr><w:t>JOIN Salary AS s ON e.Eno = s.Eno</w:t></w:r></w:p><w:p w14:paraId="47971010"><w:pPr><w:spacing w:after="0" w:line="210" w:lineRule="exact"/></w:pPr><w:r><w:rPr><w:rFonts w:ascii="Consolas" w:hAnsi="Consolas" w:eastAsia="宋体"/><w:sz w:val="17"/></w:rPr><w:t>WHERE e.Title = N'工程师'</w:t></w:r></w:p><w:p w14:paraId="04A8F083"><w:pPr><w:spacing w:after="0" w:line="210" w:lineRule="exact"/></w:pPr><w:r><w:rPr><w:rFonts w:ascii="Consolas" w:hAnsi="Consolas" w:eastAsia="宋体"/><w:sz w:val="17"/></w:rPr><w:t>ORDER BY e.Eno;</w:t></w:r></w:p><w:p w14:paraId="26BB09C0"><w:pPr><w:spacing w:after="0" w:line="210" w:lineRule="exact"/></w:pPr><w:r><w:rPr><w:rFonts w:ascii="Consolas" w:hAnsi="Consolas" w:eastAsia="宋体"/><w:sz w:val="17"/></w:rPr><w:t>ROLLBACK;</w:t></w:r></w:p><w:p w14:paraId="1D8ED6CC"><w:pPr><w:spacing w:after="0" w:line="210" w:lineRule="exact"/></w:pPr><w:r><w:rPr><w:rFonts w:ascii="Consolas" w:hAnsi="Consolas" w:eastAsia="宋体"/><w:sz w:val="17"/></w:rPr><w:t>GO</w:t></w:r></w:p></w:tc></w:tr></w:tbl><w:p w14:paraId="162B204D"><w:r><w:br w:type="page"/></w:r></w:p><w:p w14:paraId="7CCEFAF5"><w:pPr><w:spacing w:after="60" w:line="400" w:lineRule="exact"/></w:pPr><w:r><w:rPr><w:rFonts w:ascii="宋体" w:hAnsi="宋体" w:eastAsia="宋体"/><w:b/><w:sz w:val="28"/></w:rPr><w:t>实验六 SQL Server 实际执行结果截图：</w:t></w:r></w:p><w:p w14:paraId="6F21C8BE"><w:pPr><w:spacing w:after="120" w:line="240" w:lineRule="auto"/><w:jc w:val="center"/></w:pPr><w:r><w:drawing><wp:inline distT="0" distB="0" distL="114300" distR="114300"><wp:extent cx="5760720" cy="5372100"/><wp:effectExtent l="0" t="0" r="0" b="7620"/><wp:docPr id="6" name="Picture 6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6" name="Picture 6"/><pic:cNvPicPr><a:picLocks noChangeAspect="1"/></pic:cNvPicPr></pic:nvPicPr><pic:blipFill><a:blip r:embed="rId11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11C92003"><w:r><w:br w:type="page"/></w:r></w:p><w:p w14:paraId="7BD651D0"><w:pPr><w:spacing w:after="60" w:line="400" w:lineRule="exact"/></w:pPr><w:r><w:rPr><w:rFonts w:ascii="宋体" w:hAnsi="宋体" w:eastAsia="宋体"/><w:b/><w:sz w:val="28"/></w:rPr><w:t>实验六 SQL Server 实际执行结果截图：</w:t></w:r></w:p><w:p w14:paraId="6874A831"><w:pPr><w:spacing w:after="120" w:line="240" w:lineRule="auto"/><w:jc w:val="center"/></w:pPr><w:r><w:drawing><wp:inline distT="0" distB="0" distL="114300" distR="114300"><wp:extent cx="5760720" cy="4959985"/><wp:effectExtent l="0" t="0" r="0" b="8255"/><wp:docPr id="7" name="Picture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Picture 7"/><pic:cNvPicPr><a:picLocks noChangeAspect="1"/></pic:cNvPicPr></pic:nvPicPr><pic:blipFill><a:blip r:embed="rId12"/><a:stretch><a:fillRect/></a:stretch></pic:blipFill><pic:spPr><a:xfrm><a:off x="0" y="0"/><a:ext cx="5760720" cy="4960283"/></a:xfrm><a:prstGeom prst="rect"><a:avLst/></a:prstGeom></pic:spPr></pic:pic></a:graphicData></a:graphic></wp:inline></w:drawing></w:r></w:p><w:p w14:paraId="2538CCC2"><w:pPr><w:pStyle w:val="4"/><w:spacing w:before="80" w:after="120" w:line="400" w:lineRule="exact"/></w:pPr><w:r><w:rPr><w:rFonts w:ascii="宋体" w:hAnsi="宋体" w:eastAsia="宋体"/><w:b/><w:color w:val="000000"/><w:sz w:val="28"/></w:rPr><w:t>四、实验中遇到的问题和总结</w:t></w:r></w:p><w:p w14:paraId="0A3CD762"><w:pPr><w:spacing w:after="60" w:line="400" w:lineRule="exact"/></w:pPr><w:r><w:rPr><w:rFonts w:ascii="宋体" w:hAnsi="宋体" w:eastAsia="宋体"/><w:b w:val="0"/><w:sz w:val="28"/></w:rPr><w:t>1. 工程师基本工资增加 100 的 UPDATE 语句是正确的，条件子查询返回工程师的 Eno，外层 Salary 表按这些 Eno 更新 Basepay。SQL Server 中中文常量建议写成 N'工程师'。</w:t></w:r></w:p><w:p w14:paraId="25BA5008"><w:pPr><w:spacing w:after="60" w:line="400" w:lineRule="exact"/></w:pPr><w:r><w:rPr><w:rFonts w:ascii="宋体" w:hAnsi="宋体" w:eastAsia="宋体"/><w:b w:val="0"/><w:sz w:val="28"/></w:rPr><w:t>2. DROP 删除的是数据库对象本身，例如表结构、数据及相关对象定义都会被移除；DELETE 删除的是表中的行，表结构仍然保留，并且可以通过 WHERE 精确限定删除范围。</w:t></w:r></w:p><w:p w14:paraId="0C677954"><w:pPr><w:spacing w:after="60" w:line="400" w:lineRule="exact"/></w:pPr><w:r><w:rPr><w:rFonts w:ascii="宋体" w:hAnsi="宋体" w:eastAsia="宋体"/><w:b w:val="0"/><w:sz w:val="28"/></w:rPr><w:t>3. 为避免实验六的更新和删除影响后续实验，本报告把破坏性操作放入事务内演示，显示执行结果后 ROLLBACK 恢复初始数据。</w:t></w:r></w:p><w:p w14:paraId="15E6F9CE"><w:pPr><w:spacing w:after="60" w:line="400" w:lineRule="exact"/></w:pPr><w:r><w:rPr><w:rFonts w:ascii="宋体" w:hAnsi="宋体" w:eastAsia="宋体"/><w:b w:val="0"/><w:sz w:val="28"/></w:rPr><w:t>总结：本实验验证了数据更新、删除和结果入库操作，理解了数据操作语句与数据库对象定义语句的边界。</w:t></w:r></w:p><w:p w14:paraId="6E3DE82B"><w:r><w:br w:type="page"/></w:r></w:p><w:p w14:paraId="29729CEB"><w:pPr><w:pStyle w:val="3"/><w:spacing w:before="200" w:after="120" w:line="400" w:lineRule="exact"/><w:jc w:val="center"/></w:pPr><w:r><w:rPr><w:rFonts w:ascii="宋体" w:hAnsi="宋体" w:eastAsia="宋体"/><w:b/><w:color w:val="000000"/><w:sz w:val="36"/></w:rPr><w:t>上机实验七</w:t></w:r></w:p><w:p w14:paraId="096FFE1E"><w:pPr><w:pStyle w:val="4"/><w:spacing w:before="80" w:after="120" w:line="400" w:lineRule="exact"/></w:pPr><w:r><w:rPr><w:rFonts w:ascii="宋体" w:hAnsi="宋体" w:eastAsia="宋体"/><w:b/><w:color w:val="000000"/><w:sz w:val="28"/></w:rPr><w:t>实验目的</w:t></w:r></w:p><w:p w14:paraId="2D391DED"><w:pPr><w:spacing w:after="60" w:line="400" w:lineRule="exact"/></w:pPr><w:r><w:rPr><w:rFonts w:ascii="宋体" w:hAnsi="宋体" w:eastAsia="宋体"/><w:b w:val="0"/><w:sz w:val="28"/></w:rPr><w:t>掌握创建、删除和查询视图的方法，验证可更新视图和不可更新视图的差异。</w:t></w:r></w:p><w:p w14:paraId="7789E702"><w:pPr><w:pStyle w:val="4"/><w:spacing w:before="80" w:after="120" w:line="400" w:lineRule="exact"/></w:pPr><w:r><w:rPr><w:rFonts w:ascii="宋体" w:hAnsi="宋体" w:eastAsia="宋体"/><w:b/><w:color w:val="000000"/><w:sz w:val="28"/></w:rPr><w:t>实验环境</w:t></w:r></w:p><w:p w14:paraId="0A8007DE"><w:pPr><w:spacing w:after="60" w:line="400" w:lineRule="exact"/></w:pPr><w:r><w:rPr><w:rFonts w:ascii="宋体" w:hAnsi="宋体" w:eastAsia="宋体"/><w:b w:val="0"/><w:sz w:val="28"/></w:rPr><w:t>MS SQL Server：Docker 容器 sql2022-lab，镜像 mcr.microsoft.com/mssql/server:2022-latest，端口 localhost:14333。</w:t></w:r></w:p><w:p w14:paraId="2AA35442"><w:pPr><w:spacing w:after="60" w:line="400" w:lineRule="exact"/></w:pPr><w:r><w:rPr><w:rFonts w:ascii="宋体" w:hAnsi="宋体" w:eastAsia="宋体"/><w:b w:val="0"/><w:sz w:val="28"/></w:rPr><w:t>本次实验未使用 openGauss。</w:t></w:r></w:p><w:p w14:paraId="1BB1D03C"><w:pPr><w:pStyle w:val="4"/><w:spacing w:before="80" w:after="120" w:line="400" w:lineRule="exact"/></w:pPr><w:r><w:rPr><w:rFonts w:ascii="宋体" w:hAnsi="宋体" w:eastAsia="宋体"/><w:b/><w:color w:val="000000"/><w:sz w:val="28"/></w:rPr><w:t>实验报告内容</w:t></w:r></w:p><w:p w14:paraId="6EC6B35A"><w:pPr><w:spacing w:after="60" w:line="400" w:lineRule="exact"/></w:pPr><w:r><w:rPr><w:rFonts w:ascii="宋体" w:hAnsi="宋体" w:eastAsia="宋体"/><w:b w:val="0"/><w:sz w:val="28"/></w:rPr><w:t>题目要求：完成习题3第16题的视图创建与查询；建立 Class_grade 视图反映每个班各选修课平均成绩，并验证该视图能否更新。</w:t></w:r></w:p><w:p w14:paraId="6B5298F3"><w:pPr><w:spacing w:after="60" w:line="400" w:lineRule="exact"/></w:pPr><w:r><w:rPr><w:rFonts w:ascii="宋体" w:hAnsi="宋体" w:eastAsia="宋体"/><w:b/><w:sz w:val="28"/></w:rPr><w:t>SQL脚本如下（完整脚本文件：SQL/generated/experiment7.sql）：</w:t></w:r></w:p><w:tbl><w:tblPr><w:tblStyle w:val="32"/><w:tblW w:w="0" w:type="auto"/><w:tblInd w:w="0" w:type="dxa"/><w:tblLayout w:type="autofit"/><w:tblCellMar><w:top w:w="0" w:type="dxa"/><w:left w:w="108" w:type="dxa"/><w:bottom w:w="0" w:type="dxa"/><w:right w:w="108" w:type="dxa"/></w:tblCellMar></w:tblPr><w:tblGrid><w:gridCol w:w="8300"/></w:tblGrid><w:tr w14:paraId="1F2915A7"><w:tblPrEx><w:tblCellMar><w:top w:w="0" w:type="dxa"/><w:left w:w="108" w:type="dxa"/><w:bottom w:w="0" w:type="dxa"/><w:right w:w="108" w:type="dxa"/></w:tblCellMar></w:tblPrEx><w:tc><w:tcPr><w:tcW w:w="8300" w:type="dxa"/><w:shd w:val="clear" w:color="auto" w:fill="F4F6F8"/><w:tcMar><w:top w:w="100" w:type="dxa"/><w:left w:w="120" w:type="dxa"/><w:bottom w:w="100" w:type="dxa"/><w:right w:w="120" w:type="dxa"/></w:tcMar></w:tcPr><w:p w14:paraId="6DB8D67C"/><w:p w14:paraId="26C1578C"><w:pPr><w:spacing w:after="0" w:line="210" w:lineRule="exact"/></w:pPr><w:r><w:rPr><w:rFonts w:ascii="Consolas" w:hAnsi="Consolas" w:eastAsia="宋体"/><w:sz w:val="17"/></w:rPr><w:t>USE GradeManager;</w:t></w:r></w:p><w:p w14:paraId="02927634"><w:pPr><w:spacing w:after="0" w:line="210" w:lineRule="exact"/></w:pPr><w:r><w:rPr><w:rFonts w:ascii="Consolas" w:hAnsi="Consolas" w:eastAsia="宋体"/><w:sz w:val="17"/></w:rPr><w:t>GO</w:t></w:r></w:p><w:p w14:paraId="79298BA8"><w:pPr><w:spacing w:after="0" w:line="210" w:lineRule="exact"/></w:pPr></w:p><w:p w14:paraId="67FCA704"><w:pPr><w:spacing w:after="0" w:line="210" w:lineRule="exact"/></w:pPr><w:r><w:rPr><w:rFonts w:ascii="Consolas" w:hAnsi="Consolas" w:eastAsia="宋体"/><w:sz w:val="17"/></w:rPr><w:t>PRINT N'【实验七】视图的建立及操作';</w:t></w:r></w:p><w:p w14:paraId="63262611"><w:pPr><w:spacing w:after="0" w:line="210" w:lineRule="exact"/></w:pPr><w:r><w:rPr><w:rFonts w:ascii="Consolas" w:hAnsi="Consolas" w:eastAsia="宋体"/><w:sz w:val="17"/></w:rPr><w:t>GO</w:t></w:r></w:p><w:p w14:paraId="7D027FA0"><w:pPr><w:spacing w:after="0" w:line="210" w:lineRule="exact"/></w:pPr></w:p><w:p w14:paraId="062FC7D0"><w:pPr><w:spacing w:after="0" w:line="210" w:lineRule="exact"/></w:pPr><w:r><w:rPr><w:rFonts w:ascii="Consolas" w:hAnsi="Consolas" w:eastAsia="宋体"/><w:sz w:val="17"/></w:rPr><w:t>CREATE OR ALTER VIEW Stu_20312_1</w:t></w:r></w:p><w:p w14:paraId="7FCE652F"><w:pPr><w:spacing w:after="0" w:line="210" w:lineRule="exact"/></w:pPr><w:r><w:rPr><w:rFonts w:ascii="Consolas" w:hAnsi="Consolas" w:eastAsia="宋体"/><w:sz w:val="17"/></w:rPr><w:t>AS</w:t></w:r></w:p><w:p w14:paraId="76417747"><w:pPr><w:spacing w:after="0" w:line="210" w:lineRule="exact"/></w:pPr><w:r><w:rPr><w:rFonts w:ascii="Consolas" w:hAnsi="Consolas" w:eastAsia="宋体"/><w:sz w:val="17"/></w:rPr><w:t>SELECT s.Sno, s.Sname, s.Ssex, s.Sbirth, s.Clno, g.Cno, g.Gmark</w:t></w:r></w:p><w:p w14:paraId="7543D366"><w:pPr><w:spacing w:after="0" w:line="210" w:lineRule="exact"/></w:pPr><w:r><w:rPr><w:rFonts w:ascii="Consolas" w:hAnsi="Consolas" w:eastAsia="宋体"/><w:sz w:val="17"/></w:rPr><w:t>FROM Student AS s</w:t></w:r></w:p><w:p w14:paraId="0E1F0876"><w:pPr><w:spacing w:after="0" w:line="210" w:lineRule="exact"/></w:pPr><w:r><w:rPr><w:rFonts w:ascii="Consolas" w:hAnsi="Consolas" w:eastAsia="宋体"/><w:sz w:val="17"/></w:rPr><w:t>JOIN Grade AS g ON s.Sno = g.Sno</w:t></w:r></w:p><w:p w14:paraId="30BC7F41"><w:pPr><w:spacing w:after="0" w:line="210" w:lineRule="exact"/></w:pPr><w:r><w:rPr><w:rFonts w:ascii="Consolas" w:hAnsi="Consolas" w:eastAsia="宋体"/><w:sz w:val="17"/></w:rPr><w:t>WHERE s.Clno = '20312' AND g.Cno = '1';</w:t></w:r></w:p><w:p w14:paraId="3A6BEDBA"><w:pPr><w:spacing w:after="0" w:line="210" w:lineRule="exact"/></w:pPr><w:r><w:rPr><w:rFonts w:ascii="Consolas" w:hAnsi="Consolas" w:eastAsia="宋体"/><w:sz w:val="17"/></w:rPr><w:t>GO</w:t></w:r></w:p><w:p w14:paraId="3298EBD6"><w:pPr><w:spacing w:after="0" w:line="210" w:lineRule="exact"/></w:pPr></w:p><w:p w14:paraId="7FD52F13"><w:pPr><w:spacing w:after="0" w:line="210" w:lineRule="exact"/></w:pPr><w:r><w:rPr><w:rFonts w:ascii="Consolas" w:hAnsi="Consolas" w:eastAsia="宋体"/><w:sz w:val="17"/></w:rPr><w:t>CREATE OR ALTER VIEW Stu_20312_2</w:t></w:r></w:p><w:p w14:paraId="181443AC"><w:pPr><w:spacing w:after="0" w:line="210" w:lineRule="exact"/></w:pPr><w:r><w:rPr><w:rFonts w:ascii="Consolas" w:hAnsi="Consolas" w:eastAsia="宋体"/><w:sz w:val="17"/></w:rPr><w:t>AS</w:t></w:r></w:p><w:p w14:paraId="29481991"><w:pPr><w:spacing w:after="0" w:line="210" w:lineRule="exact"/></w:pPr><w:r><w:rPr><w:rFonts w:ascii="Consolas" w:hAnsi="Consolas" w:eastAsia="宋体"/><w:sz w:val="17"/></w:rPr><w:t>SELECT s.Sno, s.Sname, s.Ssex, s.Sbirth, s.Clno, g.Cno, g.Gmark</w:t></w:r></w:p><w:p w14:paraId="1EE5B7C3"><w:pPr><w:spacing w:after="0" w:line="210" w:lineRule="exact"/></w:pPr><w:r><w:rPr><w:rFonts w:ascii="Consolas" w:hAnsi="Consolas" w:eastAsia="宋体"/><w:sz w:val="17"/></w:rPr><w:t>FROM Student AS s</w:t></w:r></w:p><w:p w14:paraId="795A22F2"><w:pPr><w:spacing w:after="0" w:line="210" w:lineRule="exact"/></w:pPr><w:r><w:rPr><w:rFonts w:ascii="Consolas" w:hAnsi="Consolas" w:eastAsia="宋体"/><w:sz w:val="17"/></w:rPr><w:t>JOIN Grade AS g ON s.Sno = g.Sno</w:t></w:r></w:p><w:p w14:paraId="5F628509"><w:pPr><w:spacing w:after="0" w:line="210" w:lineRule="exact"/></w:pPr><w:r><w:rPr><w:rFonts w:ascii="Consolas" w:hAnsi="Consolas" w:eastAsia="宋体"/><w:sz w:val="17"/></w:rPr><w:t>WHERE s.Clno = '20312' AND g.Cno = '1' AND g.Gmark &lt; 60;</w:t></w:r></w:p><w:p w14:paraId="63CE7D69"><w:pPr><w:spacing w:after="0" w:line="210" w:lineRule="exact"/></w:pPr><w:r><w:rPr><w:rFonts w:ascii="Consolas" w:hAnsi="Consolas" w:eastAsia="宋体"/><w:sz w:val="17"/></w:rPr><w:t>GO</w:t></w:r></w:p><w:p w14:paraId="4377896D"><w:pPr><w:spacing w:after="0" w:line="210" w:lineRule="exact"/></w:pPr></w:p><w:p w14:paraId="7D7145CD"><w:pPr><w:spacing w:after="0" w:line="210" w:lineRule="exact"/></w:pPr><w:r><w:rPr><w:rFonts w:ascii="Consolas" w:hAnsi="Consolas" w:eastAsia="宋体"/><w:sz w:val="17"/></w:rPr><w:t>CREATE OR ALTER VIEW Stu_age</w:t></w:r></w:p><w:p w14:paraId="779439D2"><w:pPr><w:spacing w:after="0" w:line="210" w:lineRule="exact"/></w:pPr><w:r><w:rPr><w:rFonts w:ascii="Consolas" w:hAnsi="Consolas" w:eastAsia="宋体"/><w:sz w:val="17"/></w:rPr><w:t>AS</w:t></w:r></w:p><w:p w14:paraId="507C10AF"><w:pPr><w:spacing w:after="0" w:line="210" w:lineRule="exact"/></w:pPr><w:r><w:rPr><w:rFonts w:ascii="Consolas" w:hAnsi="Consolas" w:eastAsia="宋体"/><w:sz w:val="17"/></w:rPr><w:t>SELECT Sno, Sname, dbo.AgeOf(Sbirth) AS Age</w:t></w:r></w:p><w:p w14:paraId="107A29EE"><w:pPr><w:spacing w:after="0" w:line="210" w:lineRule="exact"/></w:pPr><w:r><w:rPr><w:rFonts w:ascii="Consolas" w:hAnsi="Consolas" w:eastAsia="宋体"/><w:sz w:val="17"/></w:rPr><w:t>FROM Student;</w:t></w:r></w:p><w:p w14:paraId="4E7E0BB2"><w:pPr><w:spacing w:after="0" w:line="210" w:lineRule="exact"/></w:pPr><w:r><w:rPr><w:rFonts w:ascii="Consolas" w:hAnsi="Consolas" w:eastAsia="宋体"/><w:sz w:val="17"/></w:rPr><w:t>GO</w:t></w:r></w:p><w:p w14:paraId="51E08DE4"><w:pPr><w:spacing w:after="0" w:line="210" w:lineRule="exact"/></w:pPr></w:p><w:p w14:paraId="6CD6A369"><w:pPr><w:spacing w:after="0" w:line="210" w:lineRule="exact"/></w:pPr><w:r><w:rPr><w:rFonts w:ascii="Consolas" w:hAnsi="Consolas" w:eastAsia="宋体"/><w:sz w:val="17"/></w:rPr><w:t>SELECT N'16(1) 20312班选修1号课程的学生视图 Stu_20312_1' AS Item;</w:t></w:r></w:p><w:p w14:paraId="3982D7A7"><w:pPr><w:spacing w:after="0" w:line="210" w:lineRule="exact"/></w:pPr><w:r><w:rPr><w:rFonts w:ascii="Consolas" w:hAnsi="Consolas" w:eastAsia="宋体"/><w:sz w:val="17"/></w:rPr><w:t>SELECT Sno, Sname, Cno, Gmark FROM Stu_20312_1 ORDER BY Sno;</w:t></w:r></w:p><w:p w14:paraId="414630EF"><w:pPr><w:spacing w:after="0" w:line="210" w:lineRule="exact"/></w:pPr></w:p><w:p w14:paraId="1C2CC387"><w:pPr><w:spacing w:after="0" w:line="210" w:lineRule="exact"/></w:pPr><w:r><w:rPr><w:rFonts w:ascii="Consolas" w:hAnsi="Consolas" w:eastAsia="宋体"/><w:sz w:val="17"/></w:rPr><w:t>SELECT N'16(2) 20312班选修1号课程且不及格的学生视图 Stu_20312_2' AS Item;</w:t></w:r></w:p><w:p w14:paraId="7D379F88"><w:pPr><w:spacing w:after="0" w:line="210" w:lineRule="exact"/></w:pPr><w:r><w:rPr><w:rFonts w:ascii="Consolas" w:hAnsi="Consolas" w:eastAsia="宋体"/><w:sz w:val="17"/></w:rPr><w:t>SELECT Sno, Sname, Cno, Gmark FROM Stu_20312_2 ORDER BY Sno;</w:t></w:r></w:p><w:p w14:paraId="7537EC5E"><w:pPr><w:spacing w:after="0" w:line="210" w:lineRule="exact"/></w:pPr></w:p><w:p w14:paraId="46BA237B"><w:pPr><w:spacing w:after="0" w:line="210" w:lineRule="exact"/></w:pPr><w:r><w:rPr><w:rFonts w:ascii="Consolas" w:hAnsi="Consolas" w:eastAsia="宋体"/><w:sz w:val="17"/></w:rPr><w:t>SELECT N'16(3) 学生学号、姓名和年龄视图 Stu_age' AS Item;</w:t></w:r></w:p><w:p w14:paraId="2E774179"><w:pPr><w:spacing w:after="0" w:line="210" w:lineRule="exact"/></w:pPr><w:r><w:rPr><w:rFonts w:ascii="Consolas" w:hAnsi="Consolas" w:eastAsia="宋体"/><w:sz w:val="17"/></w:rPr><w:t>SELECT * FROM Stu_age ORDER BY Sno;</w:t></w:r></w:p><w:p w14:paraId="345FE14D"><w:pPr><w:spacing w:after="0" w:line="210" w:lineRule="exact"/></w:pPr></w:p><w:p w14:paraId="57F96FD9"><w:pPr><w:spacing w:after="0" w:line="210" w:lineRule="exact"/></w:pPr><w:r><w:rPr><w:rFonts w:ascii="Consolas" w:hAnsi="Consolas" w:eastAsia="宋体"/><w:sz w:val="17"/></w:rPr><w:t>SELECT N'16(4) 查询2000年以后出生的学生姓名' AS Item;</w:t></w:r></w:p><w:p w14:paraId="21984EB5"><w:pPr><w:spacing w:after="0" w:line="210" w:lineRule="exact"/></w:pPr><w:r><w:rPr><w:rFonts w:ascii="Consolas" w:hAnsi="Consolas" w:eastAsia="宋体"/><w:sz w:val="17"/></w:rPr><w:t>SELECT Sname</w:t></w:r></w:p><w:p w14:paraId="30292EE9"><w:pPr><w:spacing w:after="0" w:line="210" w:lineRule="exact"/></w:pPr><w:r><w:rPr><w:rFonts w:ascii="Consolas" w:hAnsi="Consolas" w:eastAsia="宋体"/><w:sz w:val="17"/></w:rPr><w:t>FROM Student</w:t></w:r></w:p><w:p w14:paraId="4EA13BD0"><w:pPr><w:spacing w:after="0" w:line="210" w:lineRule="exact"/></w:pPr><w:r><w:rPr><w:rFonts w:ascii="Consolas" w:hAnsi="Consolas" w:eastAsia="宋体"/><w:sz w:val="17"/></w:rPr><w:t>WHERE Sbirth &gt;= '2000-01-01'</w:t></w:r></w:p><w:p w14:paraId="32C36DB8"><w:pPr><w:spacing w:after="0" w:line="210" w:lineRule="exact"/></w:pPr><w:r><w:rPr><w:rFonts w:ascii="Consolas" w:hAnsi="Consolas" w:eastAsia="宋体"/><w:sz w:val="17"/></w:rPr><w:t>ORDER BY Sno;</w:t></w:r></w:p><w:p w14:paraId="70F3E733"><w:pPr><w:spacing w:after="0" w:line="210" w:lineRule="exact"/></w:pPr></w:p><w:p w14:paraId="53FAD5AF"><w:pPr><w:spacing w:after="0" w:line="210" w:lineRule="exact"/></w:pPr><w:r><w:rPr><w:rFonts w:ascii="Consolas" w:hAnsi="Consolas" w:eastAsia="宋体"/><w:sz w:val="17"/></w:rPr><w:t>SELECT N'16(5) 查询20312班选修1号课程且不及格学生的学号、姓名和年龄' AS Item;</w:t></w:r></w:p><w:p w14:paraId="6D721506"><w:pPr><w:spacing w:after="0" w:line="210" w:lineRule="exact"/></w:pPr><w:r><w:rPr><w:rFonts w:ascii="Consolas" w:hAnsi="Consolas" w:eastAsia="宋体"/><w:sz w:val="17"/></w:rPr><w:t>SELECT v.Sno, v.Sname, a.Age</w:t></w:r></w:p><w:p w14:paraId="3EA03E1C"><w:pPr><w:spacing w:after="0" w:line="210" w:lineRule="exact"/></w:pPr><w:r><w:rPr><w:rFonts w:ascii="Consolas" w:hAnsi="Consolas" w:eastAsia="宋体"/><w:sz w:val="17"/></w:rPr><w:t>FROM Stu_20312_2 AS v</w:t></w:r></w:p><w:p w14:paraId="6C18FFB8"><w:pPr><w:spacing w:after="0" w:line="210" w:lineRule="exact"/></w:pPr><w:r><w:rPr><w:rFonts w:ascii="Consolas" w:hAnsi="Consolas" w:eastAsia="宋体"/><w:sz w:val="17"/></w:rPr><w:t>JOIN Stu_age AS a ON v.Sno = a.Sno</w:t></w:r></w:p><w:p w14:paraId="720A92EE"><w:pPr><w:spacing w:after="0" w:line="210" w:lineRule="exact"/></w:pPr><w:r><w:rPr><w:rFonts w:ascii="Consolas" w:hAnsi="Consolas" w:eastAsia="宋体"/><w:sz w:val="17"/></w:rPr><w:t>ORDER BY v.Sno;</w:t></w:r></w:p><w:p w14:paraId="74B195E1"><w:pPr><w:spacing w:after="0" w:line="210" w:lineRule="exact"/></w:pPr></w:p><w:p w14:paraId="2E38E515"><w:pPr><w:spacing w:after="0" w:line="210" w:lineRule="exact"/></w:pPr><w:r><w:rPr><w:rFonts w:ascii="Consolas" w:hAnsi="Consolas" w:eastAsia="宋体"/><w:sz w:val="17"/></w:rPr><w:t>SELECT N'16(6) 查询选课数超过两门学生的平均成绩和选课门数' AS Item;</w:t></w:r></w:p><w:p w14:paraId="3819D7EF"><w:pPr><w:spacing w:after="0" w:line="210" w:lineRule="exact"/></w:pPr><w:r><w:rPr><w:rFonts w:ascii="Consolas" w:hAnsi="Consolas" w:eastAsia="宋体"/><w:sz w:val="17"/></w:rPr><w:t>SELECT s.Sno, s.Sname, AVG(g.Gmark) AS AvgMark, COUNT(*) AS CourseCount</w:t></w:r></w:p><w:p w14:paraId="38352DBB"><w:pPr><w:spacing w:after="0" w:line="210" w:lineRule="exact"/></w:pPr><w:r><w:rPr><w:rFonts w:ascii="Consolas" w:hAnsi="Consolas" w:eastAsia="宋体"/><w:sz w:val="17"/></w:rPr><w:t>FROM Student AS s</w:t></w:r></w:p><w:p w14:paraId="315565A6"><w:pPr><w:spacing w:after="0" w:line="210" w:lineRule="exact"/></w:pPr><w:r><w:rPr><w:rFonts w:ascii="Consolas" w:hAnsi="Consolas" w:eastAsia="宋体"/><w:sz w:val="17"/></w:rPr><w:t>JOIN Grade AS g ON s.Sno = g.Sno</w:t></w:r></w:p><w:p w14:paraId="33204D59"><w:pPr><w:spacing w:after="0" w:line="210" w:lineRule="exact"/></w:pPr><w:r><w:rPr><w:rFonts w:ascii="Consolas" w:hAnsi="Consolas" w:eastAsia="宋体"/><w:sz w:val="17"/></w:rPr><w:t>GROUP BY s.Sno, s.Sname</w:t></w:r></w:p><w:p w14:paraId="6D1C63BB"><w:pPr><w:spacing w:after="0" w:line="210" w:lineRule="exact"/></w:pPr><w:r><w:rPr><w:rFonts w:ascii="Consolas" w:hAnsi="Consolas" w:eastAsia="宋体"/><w:sz w:val="17"/></w:rPr><w:t>HAVING COUNT(*) &gt; 2</w:t></w:r></w:p><w:p w14:paraId="7A1D037F"><w:pPr><w:spacing w:after="0" w:line="210" w:lineRule="exact"/></w:pPr><w:r><w:rPr><w:rFonts w:ascii="Consolas" w:hAnsi="Consolas" w:eastAsia="宋体"/><w:sz w:val="17"/></w:rPr><w:t>ORDER BY AvgMark DESC;</w:t></w:r></w:p><w:p w14:paraId="203F1B2E"><w:pPr><w:spacing w:after="0" w:line="210" w:lineRule="exact"/></w:pPr></w:p><w:p w14:paraId="0719BA0A"><w:pPr><w:spacing w:after="0" w:line="210" w:lineRule="exact"/></w:pPr><w:r><w:rPr><w:rFonts w:ascii="Consolas" w:hAnsi="Consolas" w:eastAsia="宋体"/><w:sz w:val="17"/></w:rPr><w:t>SELECT N'16(7) 软件工程专业中比计算机科学与技术专业所有学生年龄小的学生' AS Item;</w:t></w:r></w:p><w:p w14:paraId="278BA9DC"><w:pPr><w:spacing w:after="0" w:line="210" w:lineRule="exact"/></w:pPr><w:r><w:rPr><w:rFonts w:ascii="Consolas" w:hAnsi="Consolas" w:eastAsia="宋体"/><w:sz w:val="17"/></w:rPr><w:t>SELECT s.Sno, s.Sname, dbo.AgeOf(s.Sbirth) AS Age</w:t></w:r></w:p><w:p w14:paraId="21ABA51F"><w:pPr><w:spacing w:after="0" w:line="210" w:lineRule="exact"/></w:pPr><w:r><w:rPr><w:rFonts w:ascii="Consolas" w:hAnsi="Consolas" w:eastAsia="宋体"/><w:sz w:val="17"/></w:rPr><w:t>FROM Student AS s</w:t></w:r></w:p><w:p w14:paraId="7BF4AD75"><w:pPr><w:spacing w:after="0" w:line="210" w:lineRule="exact"/></w:pPr><w:r><w:rPr><w:rFonts w:ascii="Consolas" w:hAnsi="Consolas" w:eastAsia="宋体"/><w:sz w:val="17"/></w:rPr><w:t>JOIN Class AS c ON s.Clno = c.Clno</w:t></w:r></w:p><w:p w14:paraId="54127A2E"><w:pPr><w:spacing w:after="0" w:line="210" w:lineRule="exact"/></w:pPr><w:r><w:rPr><w:rFonts w:ascii="Consolas" w:hAnsi="Consolas" w:eastAsia="宋体"/><w:sz w:val="17"/></w:rPr><w:t>WHERE c.Speciality = N'软件工程'</w:t></w:r></w:p><w:p w14:paraId="1440C83D"><w:pPr><w:spacing w:after="0" w:line="210" w:lineRule="exact"/></w:pPr><w:r><w:rPr><w:rFonts w:ascii="Consolas" w:hAnsi="Consolas" w:eastAsia="宋体"/><w:sz w:val="17"/></w:rPr><w:t xml:space="preserve">  AND dbo.AgeOf(s.Sbirth) &lt; ALL (</w:t></w:r></w:p><w:p w14:paraId="39BB636D"><w:pPr><w:spacing w:after="0" w:line="210" w:lineRule="exact"/></w:pPr><w:r><w:rPr><w:rFonts w:ascii="Consolas" w:hAnsi="Consolas" w:eastAsia="宋体"/><w:sz w:val="17"/></w:rPr><w:t xml:space="preserve">      SELECT dbo.AgeOf(s2.Sbirth)</w:t></w:r></w:p><w:p w14:paraId="40C2449A"><w:pPr><w:spacing w:after="0" w:line="210" w:lineRule="exact"/></w:pPr><w:r><w:rPr><w:rFonts w:ascii="Consolas" w:hAnsi="Consolas" w:eastAsia="宋体"/><w:sz w:val="17"/></w:rPr><w:t xml:space="preserve">      FROM Student AS s2</w:t></w:r></w:p><w:p w14:paraId="5E0AD2B5"><w:pPr><w:spacing w:after="0" w:line="210" w:lineRule="exact"/></w:pPr><w:r><w:rPr><w:rFonts w:ascii="Consolas" w:hAnsi="Consolas" w:eastAsia="宋体"/><w:sz w:val="17"/></w:rPr><w:t xml:space="preserve">      JOIN Class AS c2 ON s2.Clno = c2.Clno</w:t></w:r></w:p><w:p w14:paraId="6F767EDC"><w:pPr><w:spacing w:after="0" w:line="210" w:lineRule="exact"/></w:pPr><w:r><w:rPr><w:rFonts w:ascii="Consolas" w:hAnsi="Consolas" w:eastAsia="宋体"/><w:sz w:val="17"/></w:rPr><w:t xml:space="preserve">      WHERE c2.Speciality = N'计算机科学与技术'</w:t></w:r></w:p><w:p w14:paraId="2ADC0736"><w:pPr><w:spacing w:after="0" w:line="210" w:lineRule="exact"/></w:pPr><w:r><w:rPr><w:rFonts w:ascii="Consolas" w:hAnsi="Consolas" w:eastAsia="宋体"/><w:sz w:val="17"/></w:rPr><w:t xml:space="preserve">  )</w:t></w:r></w:p><w:p w14:paraId="728E1298"><w:pPr><w:spacing w:after="0" w:line="210" w:lineRule="exact"/></w:pPr><w:r><w:rPr><w:rFonts w:ascii="Consolas" w:hAnsi="Consolas" w:eastAsia="宋体"/><w:sz w:val="17"/></w:rPr><w:t>ORDER BY s.Sno;</w:t></w:r></w:p><w:p w14:paraId="58C42284"><w:pPr><w:spacing w:after="0" w:line="210" w:lineRule="exact"/></w:pPr></w:p><w:p w14:paraId="48C8C6D8"><w:pPr><w:spacing w:after="0" w:line="210" w:lineRule="exact"/></w:pPr><w:r><w:rPr><w:rFonts w:ascii="Consolas" w:hAnsi="Consolas" w:eastAsia="宋体"/><w:sz w:val="17"/></w:rPr><w:t>SELECT N'16(8) 每门课程平均成绩和不及格率' AS Item;</w:t></w:r></w:p><w:p w14:paraId="0A6C2FD7"><w:pPr><w:spacing w:after="0" w:line="210" w:lineRule="exact"/></w:pPr><w:r><w:rPr><w:rFonts w:ascii="Consolas" w:hAnsi="Consolas" w:eastAsia="宋体"/><w:sz w:val="17"/></w:rPr><w:t>SELECT c.Cno, c.Cname,</w:t></w:r></w:p><w:p w14:paraId="180327B3"><w:pPr><w:spacing w:after="0" w:line="210" w:lineRule="exact"/></w:pPr><w:r><w:rPr><w:rFonts w:ascii="Consolas" w:hAnsi="Consolas" w:eastAsia="宋体"/><w:sz w:val="17"/></w:rPr><w:t xml:space="preserve">       CAST(AVG(g.Gmark) AS DECIMAL(6,2)) AS AvgMark,</w:t></w:r></w:p><w:p w14:paraId="7B07BB44"><w:pPr><w:spacing w:after="0" w:line="210" w:lineRule="exact"/></w:pPr><w:r><w:rPr><w:rFonts w:ascii="Consolas" w:hAnsi="Consolas" w:eastAsia="宋体"/><w:sz w:val="17"/></w:rPr><w:t xml:space="preserve">       SUM(CASE WHEN g.Gmark &lt; 60 THEN 1 ELSE 0 END) AS FailCount,</w:t></w:r></w:p><w:p w14:paraId="78086D03"><w:pPr><w:spacing w:after="0" w:line="210" w:lineRule="exact"/></w:pPr><w:r><w:rPr><w:rFonts w:ascii="Consolas" w:hAnsi="Consolas" w:eastAsia="宋体"/><w:sz w:val="17"/></w:rPr><w:t xml:space="preserve">       CAST(100.0 * SUM(CASE WHEN g.Gmark &lt; 60 THEN 1 ELSE 0 END) / COUNT(*) AS DECIMAL(6,2)) AS FailPercent</w:t></w:r></w:p><w:p w14:paraId="188F53B0"><w:pPr><w:spacing w:after="0" w:line="210" w:lineRule="exact"/></w:pPr><w:r><w:rPr><w:rFonts w:ascii="Consolas" w:hAnsi="Consolas" w:eastAsia="宋体"/><w:sz w:val="17"/></w:rPr><w:t>FROM Course AS c</w:t></w:r></w:p><w:p w14:paraId="1968AE82"><w:pPr><w:spacing w:after="0" w:line="210" w:lineRule="exact"/></w:pPr><w:r><w:rPr><w:rFonts w:ascii="Consolas" w:hAnsi="Consolas" w:eastAsia="宋体"/><w:sz w:val="17"/></w:rPr><w:t>JOIN Grade AS g ON c.Cno = g.Cno</w:t></w:r></w:p><w:p w14:paraId="6AD36C1B"><w:pPr><w:spacing w:after="0" w:line="210" w:lineRule="exact"/></w:pPr><w:r><w:rPr><w:rFonts w:ascii="Consolas" w:hAnsi="Consolas" w:eastAsia="宋体"/><w:sz w:val="17"/></w:rPr><w:t>GROUP BY c.Cno, c.Cname</w:t></w:r></w:p><w:p w14:paraId="35506E19"><w:pPr><w:spacing w:after="0" w:line="210" w:lineRule="exact"/></w:pPr><w:r><w:rPr><w:rFonts w:ascii="Consolas" w:hAnsi="Consolas" w:eastAsia="宋体"/><w:sz w:val="17"/></w:rPr><w:t>ORDER BY c.Cno;</w:t></w:r></w:p><w:p w14:paraId="6B44C6AF"><w:pPr><w:spacing w:after="0" w:line="210" w:lineRule="exact"/></w:pPr><w:r><w:rPr><w:rFonts w:ascii="Consolas" w:hAnsi="Consolas" w:eastAsia="宋体"/><w:sz w:val="17"/></w:rPr><w:t>GO</w:t></w:r></w:p><w:p w14:paraId="552F2B34"><w:pPr><w:spacing w:after="0" w:line="210" w:lineRule="exact"/></w:pPr></w:p><w:p w14:paraId="27C62855"><w:pPr><w:spacing w:after="0" w:line="210" w:lineRule="exact"/></w:pPr><w:r><w:rPr><w:rFonts w:ascii="Consolas" w:hAnsi="Consolas" w:eastAsia="宋体"/><w:sz w:val="17"/></w:rPr><w:t>CREATE OR ALTER VIEW Class_grade</w:t></w:r></w:p><w:p w14:paraId="162E1587"><w:pPr><w:spacing w:after="0" w:line="210" w:lineRule="exact"/></w:pPr><w:r><w:rPr><w:rFonts w:ascii="Consolas" w:hAnsi="Consolas" w:eastAsia="宋体"/><w:sz w:val="17"/></w:rPr><w:t>AS</w:t></w:r></w:p><w:p w14:paraId="3A782E5D"><w:pPr><w:spacing w:after="0" w:line="210" w:lineRule="exact"/></w:pPr><w:r><w:rPr><w:rFonts w:ascii="Consolas" w:hAnsi="Consolas" w:eastAsia="宋体"/><w:sz w:val="17"/></w:rPr><w:t>SELECT s.Clno, g.Cno, c.Cname,</w:t></w:r></w:p><w:p w14:paraId="1FFD0229"><w:pPr><w:spacing w:after="0" w:line="210" w:lineRule="exact"/></w:pPr><w:r><w:rPr><w:rFonts w:ascii="Consolas" w:hAnsi="Consolas" w:eastAsia="宋体"/><w:sz w:val="17"/></w:rPr><w:t xml:space="preserve">       CAST(AVG(g.Gmark) AS DECIMAL(6,2)) AS AvgMark</w:t></w:r></w:p><w:p w14:paraId="755E8B2F"><w:pPr><w:spacing w:after="0" w:line="210" w:lineRule="exact"/></w:pPr><w:r><w:rPr><w:rFonts w:ascii="Consolas" w:hAnsi="Consolas" w:eastAsia="宋体"/><w:sz w:val="17"/></w:rPr><w:t>FROM Student AS s</w:t></w:r></w:p><w:p w14:paraId="62A452FE"><w:pPr><w:spacing w:after="0" w:line="210" w:lineRule="exact"/></w:pPr><w:r><w:rPr><w:rFonts w:ascii="Consolas" w:hAnsi="Consolas" w:eastAsia="宋体"/><w:sz w:val="17"/></w:rPr><w:t>JOIN Grade AS g ON s.Sno = g.Sno</w:t></w:r></w:p><w:p w14:paraId="39F05D48"><w:pPr><w:spacing w:after="0" w:line="210" w:lineRule="exact"/></w:pPr><w:r><w:rPr><w:rFonts w:ascii="Consolas" w:hAnsi="Consolas" w:eastAsia="宋体"/><w:sz w:val="17"/></w:rPr><w:t>JOIN Course AS c ON g.Cno = c.Cno</w:t></w:r></w:p><w:p w14:paraId="227A22E7"><w:pPr><w:spacing w:after="0" w:line="210" w:lineRule="exact"/></w:pPr><w:r><w:rPr><w:rFonts w:ascii="Consolas" w:hAnsi="Consolas" w:eastAsia="宋体"/><w:sz w:val="17"/></w:rPr><w:t>GROUP BY s.Clno, g.Cno, c.Cname;</w:t></w:r></w:p><w:p w14:paraId="7805A700"><w:pPr><w:spacing w:after="0" w:line="210" w:lineRule="exact"/></w:pPr><w:r><w:rPr><w:rFonts w:ascii="Consolas" w:hAnsi="Consolas" w:eastAsia="宋体"/><w:sz w:val="17"/></w:rPr><w:t>GO</w:t></w:r></w:p><w:p w14:paraId="7CBCD7E6"><w:pPr><w:spacing w:after="0" w:line="210" w:lineRule="exact"/></w:pPr></w:p><w:p w14:paraId="5C9CC736"><w:pPr><w:spacing w:after="0" w:line="210" w:lineRule="exact"/></w:pPr><w:r><w:rPr><w:rFonts w:ascii="Consolas" w:hAnsi="Consolas" w:eastAsia="宋体"/><w:sz w:val="17"/></w:rPr><w:t>SELECT N'实验内容2：Class_grade视图反映每个班各选修课平均成绩' AS Item;</w:t></w:r></w:p><w:p w14:paraId="1FD83633"><w:pPr><w:spacing w:after="0" w:line="210" w:lineRule="exact"/></w:pPr><w:r><w:rPr><w:rFonts w:ascii="Consolas" w:hAnsi="Consolas" w:eastAsia="宋体"/><w:sz w:val="17"/></w:rPr><w:t>SELECT * FROM Class_grade ORDER BY Clno, Cno;</w:t></w:r></w:p><w:p w14:paraId="719B401E"><w:pPr><w:spacing w:after="0" w:line="210" w:lineRule="exact"/></w:pPr></w:p><w:p w14:paraId="5151DD66"><w:pPr><w:spacing w:after="0" w:line="210" w:lineRule="exact"/></w:pPr><w:r><w:rPr><w:rFonts w:ascii="Consolas" w:hAnsi="Consolas" w:eastAsia="宋体"/><w:sz w:val="17"/></w:rPr><w:t>SELECT N'验证Class_grade聚合视图是否可以更新' AS Item;</w:t></w:r></w:p><w:p w14:paraId="10AE3A01"><w:pPr><w:spacing w:after="0" w:line="210" w:lineRule="exact"/></w:pPr><w:r><w:rPr><w:rFonts w:ascii="Consolas" w:hAnsi="Consolas" w:eastAsia="宋体"/><w:sz w:val="17"/></w:rPr><w:t>BEGIN TRY</w:t></w:r></w:p><w:p w14:paraId="3AB5F2AF"><w:pPr><w:spacing w:after="0" w:line="210" w:lineRule="exact"/></w:pPr><w:r><w:rPr><w:rFonts w:ascii="Consolas" w:hAnsi="Consolas" w:eastAsia="宋体"/><w:sz w:val="17"/></w:rPr><w:t xml:space="preserve">    EXEC(N'UPDATE Class_grade</w:t></w:r></w:p><w:p w14:paraId="38E27A74"><w:pPr><w:spacing w:after="0" w:line="210" w:lineRule="exact"/></w:pPr><w:r><w:rPr><w:rFonts w:ascii="Consolas" w:hAnsi="Consolas" w:eastAsia="宋体"/><w:sz w:val="17"/></w:rPr><w:t xml:space="preserve">           SET AvgMark = 90</w:t></w:r></w:p><w:p w14:paraId="0BF459B8"><w:pPr><w:spacing w:after="0" w:line="210" w:lineRule="exact"/></w:pPr><w:r><w:rPr><w:rFonts w:ascii="Consolas" w:hAnsi="Consolas" w:eastAsia="宋体"/><w:sz w:val="17"/></w:rPr><w:t xml:space="preserve">           WHERE Clno = ''20311'' AND Cno = ''1'';');</w:t></w:r></w:p><w:p w14:paraId="6709BC87"><w:pPr><w:spacing w:after="0" w:line="210" w:lineRule="exact"/></w:pPr><w:r><w:rPr><w:rFonts w:ascii="Consolas" w:hAnsi="Consolas" w:eastAsia="宋体"/><w:sz w:val="17"/></w:rPr><w:t>END TRY</w:t></w:r></w:p><w:p w14:paraId="7D29149A"><w:pPr><w:spacing w:after="0" w:line="210" w:lineRule="exact"/></w:pPr><w:r><w:rPr><w:rFonts w:ascii="Consolas" w:hAnsi="Consolas" w:eastAsia="宋体"/><w:sz w:val="17"/></w:rPr><w:t>BEGIN CATCH</w:t></w:r></w:p><w:p w14:paraId="4696F139"><w:pPr><w:spacing w:after="0" w:line="210" w:lineRule="exact"/></w:pPr><w:r><w:rPr><w:rFonts w:ascii="Consolas" w:hAnsi="Consolas" w:eastAsia="宋体"/><w:sz w:val="17"/></w:rPr><w:t xml:space="preserve">    SELECT ERROR_NUMBER() AS ErrorNumber, ERROR_MESSAGE() AS ErrorMessage;</w:t></w:r></w:p><w:p w14:paraId="56111E01"><w:pPr><w:spacing w:after="0" w:line="210" w:lineRule="exact"/></w:pPr><w:r><w:rPr><w:rFonts w:ascii="Consolas" w:hAnsi="Consolas" w:eastAsia="宋体"/><w:sz w:val="17"/></w:rPr><w:t>END CATCH;</w:t></w:r></w:p><w:p w14:paraId="4E73B759"><w:pPr><w:spacing w:after="0" w:line="210" w:lineRule="exact"/></w:pPr><w:r><w:rPr><w:rFonts w:ascii="Consolas" w:hAnsi="Consolas" w:eastAsia="宋体"/><w:sz w:val="17"/></w:rPr><w:t>GO</w:t></w:r></w:p></w:tc></w:tr></w:tbl><w:p w14:paraId="33411909"><w:r><w:br w:type="page"/></w:r></w:p><w:p w14:paraId="0E07825F"><w:pPr><w:spacing w:after="60" w:line="400" w:lineRule="exact"/></w:pPr><w:r><w:rPr><w:rFonts w:ascii="宋体" w:hAnsi="宋体" w:eastAsia="宋体"/><w:b/><w:sz w:val="28"/></w:rPr><w:t>实验七 SQL Server 实际执行结果截图：</w:t></w:r></w:p><w:p w14:paraId="6881B876"><w:pPr><w:spacing w:after="120" w:line="240" w:lineRule="auto"/><w:jc w:val="center"/></w:pPr><w:r><w:drawing><wp:inline distT="0" distB="0" distL="114300" distR="114300"><wp:extent cx="5760720" cy="5372100"/><wp:effectExtent l="0" t="0" r="0" b="7620"/><wp:docPr id="8" name="Picture 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" name="Picture 8"/><pic:cNvPicPr><a:picLocks noChangeAspect="1"/></pic:cNvPicPr></pic:nvPicPr><pic:blipFill><a:blip r:embed="rId13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37C9411E"><w:r><w:br w:type="page"/></w:r></w:p><w:p w14:paraId="1E83E232"><w:pPr><w:spacing w:after="60" w:line="400" w:lineRule="exact"/></w:pPr><w:r><w:rPr><w:rFonts w:ascii="宋体" w:hAnsi="宋体" w:eastAsia="宋体"/><w:b/><w:sz w:val="28"/></w:rPr><w:t>实验七 SQL Server 实际执行结果截图：</w:t></w:r></w:p><w:p w14:paraId="0D62B1AC"><w:pPr><w:spacing w:after="120" w:line="240" w:lineRule="auto"/><w:jc w:val="center"/></w:pPr><w:r><w:drawing><wp:inline distT="0" distB="0" distL="114300" distR="114300"><wp:extent cx="5760720" cy="5372100"/><wp:effectExtent l="0" t="0" r="0" b="7620"/><wp:docPr id="9" name="Picture 9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9" name="Picture 9"/><pic:cNvPicPr><a:picLocks noChangeAspect="1"/></pic:cNvPicPr></pic:nvPicPr><pic:blipFill><a:blip r:embed="rId14"/><a:stretch><a:fillRect/></a:stretch></pic:blipFill><pic:spPr><a:xfrm><a:off x="0" y="0"/><a:ext cx="5760720" cy="5372629"/></a:xfrm><a:prstGeom prst="rect"><a:avLst/></a:prstGeom></pic:spPr></pic:pic></a:graphicData></a:graphic></wp:inline></w:drawing></w:r></w:p><w:p w14:paraId="7F0F4CB6"><w:r><w:br w:type="page"/></w:r></w:p><w:p w14:paraId="20AB7674"><w:pPr><w:spacing w:after="60" w:line="400" w:lineRule="exact"/></w:pPr><w:r><w:rPr><w:rFonts w:ascii="宋体" w:hAnsi="宋体" w:eastAsia="宋体"/><w:b/><w:sz w:val="28"/></w:rPr><w:t>实验七 SQL Server 实际执行结果截图：</w:t></w:r></w:p><w:p w14:paraId="352BBDDE"><w:pPr><w:spacing w:after="120" w:line="240" w:lineRule="auto"/><w:jc w:val="center"/></w:pPr><w:r><w:drawing><wp:inline distT="0" distB="0" distL="114300" distR="114300"><wp:extent cx="5760720" cy="4857115"/><wp:effectExtent l="0" t="0" r="0" b="4445"/><wp:docPr id="10" name="Picture 10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" name="Picture 10"/><pic:cNvPicPr><a:picLocks noChangeAspect="1"/></pic:cNvPicPr></pic:nvPicPr><pic:blipFill><a:blip r:embed="rId15"/><a:stretch><a:fillRect/></a:stretch></pic:blipFill><pic:spPr><a:xfrm><a:off x="0" y="0"/><a:ext cx="5760720" cy="4857197"/></a:xfrm><a:prstGeom prst="rect"><a:avLst/></a:prstGeom></pic:spPr></pic:pic></a:graphicData></a:graphic></wp:inline></w:drawing></w:r></w:p><w:p w14:paraId="2744652B"><w:pPr><w:pStyle w:val="4"/><w:spacing w:before="80" w:after="120" w:line="400" w:lineRule="exact"/></w:pPr><w:r><w:rPr><w:rFonts w:ascii="宋体" w:hAnsi="宋体" w:eastAsia="宋体"/><w:b/><w:color w:val="000000"/><w:sz w:val="28"/></w:rPr><w:t>实验中遇到的问题和总结</w:t></w:r></w:p><w:p w14:paraId="3CC2A852"><w:pPr><w:spacing w:after="60" w:line="400" w:lineRule="exact"/></w:pPr><w:r><w:rPr><w:rFonts w:ascii="宋体" w:hAnsi="宋体" w:eastAsia="宋体"/><w:b w:val="0"/><w:sz w:val="28"/></w:rPr><w:t>1. Stu_20312_1、Stu_20312_2 和 Stu_age 都能正常查询，它们把常用查询条件固化为逻辑表，简化了后续访问。</w:t></w:r></w:p><w:p w14:paraId="5F36898D"><w:pPr><w:spacing w:after="60" w:line="400" w:lineRule="exact"/></w:pPr><w:r><w:rPr><w:rFonts w:ascii="宋体" w:hAnsi="宋体" w:eastAsia="宋体"/><w:b w:val="0"/><w:sz w:val="28"/></w:rPr><w:t>2. Class_grade 视图包含 GROUP BY 和 AVG 聚合结果，SQL Server 不允许直接更新这种聚合视图，因为一行视图结果对应多行基础表记录，系统无法唯一确定应修改哪些基础数据。</w:t></w:r></w:p><w:p w14:paraId="1826E699"><w:pPr><w:spacing w:after="60" w:line="400" w:lineRule="exact"/></w:pPr><w:r><w:rPr><w:rFonts w:ascii="宋体" w:hAnsi="宋体" w:eastAsia="宋体"/><w:b w:val="0"/><w:sz w:val="28"/></w:rPr><w:t>总结：视图可以提高查询复用性和安全性，但是否可更新取决于视图定义是否能明确映射到底层基本表。</w:t></w:r></w:p><w:sectPr><w:pgSz w:w="11906" w:h="16838"/><w:pgMar w:top="1440" w:right="1803" w:bottom="1440" w:left="1803" w:header="720" w:footer="720" w:gutter="0"/><w:cols w:space="720" w:num="1"/><w:docGrid w:linePitch="360" w:charSpace="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1E6532"/>
    <w:rsid w:val="4E33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00" w:lineRule="exact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1332</Words>
  <Characters>3714</Characters>
  <Lines>0</Lines>
  <Paragraphs>0</Paragraphs>
  <TotalTime>0</TotalTime>
  <ScaleCrop>false</ScaleCrop>
  <LinksUpToDate>false</LinksUpToDate>
  <CharactersWithSpaces>4593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template</cp:lastModifiedBy>
  <dcterms:modified xsi:type="dcterms:W3CDTF">2026-05-11T02:39:56Z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eyJoZGlkIjoiMjMyYmM3MTgzZjUwNDZjZDEyMmZjNzk0NTNhODY5MGYiLCJ1c2VySWQiOiIxNDY4NjAwODM3In0=</vt:lpwstr>
  </property>
  <property fmtid="{D5CDD505-2E9C-101B-9397-08002B2CF9AE}" pid="3" name="KSOProductBuildVer">
    <vt:lpwstr>2052-12.1.0.26375</vt:lpwstr>
  </property>
  <property fmtid="{D5CDD505-2E9C-101B-9397-08002B2CF9AE}" pid="4" name="ICV">
    <vt:lpwstr>BA8F63415F324B9CB8B54B4A70F79A64_12</vt:lpwstr>
  </property>
</Properties>
</file>