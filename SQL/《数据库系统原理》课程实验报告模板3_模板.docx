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4E32BAAF"><w:pPr><w:spacing w:before="2200"/><w:jc w:val="center"/></w:pPr><w:r><w:rPr><w:rFonts w:ascii="华文行楷" w:hAnsi="华文行楷" w:eastAsia="华文行楷"/><w:b/><w:sz w:val="52"/></w:rPr><w:t>《数据库系统原理》课程</w:t></w:r></w:p><w:p w14:paraId="7E1AAD96"><w:pPr><w:jc w:val="center"/></w:pPr><w:r><w:rPr><w:rFonts w:ascii="华文行楷" w:hAnsi="华文行楷" w:eastAsia="华文行楷"/><w:b/><w:sz w:val="52"/></w:rPr><w:t>实验报告</w:t></w:r></w:p><w:p w14:paraId="2F49A1E9"/><w:p w14:paraId="39EFF302"/><w:p w14:paraId="3601FE46"/><w:p w14:paraId="6554B787"><w:pPr><w:spacing w:after="60" w:line="400" w:lineRule="exact"/></w:pPr><w:r><w:rPr><w:rFonts w:ascii="宋体" w:hAnsi="宋体" w:eastAsia="宋体"/><w:b w:val="0"/><w:sz w:val="28"/></w:rPr><w:t>主题名称：      第3次SQL实验报告</w:t></w:r></w:p><w:p w14:paraId="468DC023"><w:pPr><w:spacing w:after="60" w:line="400" w:lineRule="exact"/></w:pPr><w:r><w:rPr><w:rFonts w:ascii="宋体" w:hAnsi="宋体" w:eastAsia="宋体"/><w:b w:val="0"/><w:sz w:val="28"/></w:rPr><w:t>学    号：      <学号></w:t></w:r></w:p><w:p w14:paraId="16D13952"><w:pPr><w:spacing w:after="60" w:line="400" w:lineRule="exact"/></w:pPr><w:r><w:rPr><w:rFonts w:ascii="宋体" w:hAnsi="宋体" w:eastAsia="宋体"/><w:b w:val="0"/><w:sz w:val="28"/></w:rPr><w:t>姓    名：      <姓名></w:t></w:r></w:p><w:p w14:paraId="57C0A8AD"><w:pPr><w:spacing w:after="60" w:line="400" w:lineRule="exact"/></w:pPr><w:r><w:rPr><w:rFonts w:ascii="宋体" w:hAnsi="宋体" w:eastAsia="宋体"/><w:b w:val="0"/><w:sz w:val="28"/></w:rPr><w:t>实验环境：      Docker SQL Server 2022 Express</w:t></w:r><w:bookmarkStart w:id="0" w:name="_GoBack"/><w:bookmarkEnd w:id="0"/></w:p><w:p w14:paraId="03409A97"><w:r><w:br w:type="page"/></w:r></w:p><w:p w14:paraId="1E75651F"><w:pPr><w:jc w:val="center"/></w:pPr><w:r><w:rPr><w:rFonts w:ascii="宋体" w:hAnsi="宋体" w:eastAsia="宋体"/><w:b/><w:sz w:val="40"/></w:rPr><w:t>目  录</w:t></w:r></w:p><w:p w14:paraId="4C618723"><w:pPr><w:spacing w:after="60" w:line="400" w:lineRule="exact"/></w:pPr><w:r><w:rPr><w:rFonts w:ascii="宋体" w:hAnsi="宋体" w:eastAsia="宋体"/><w:b w:val="0"/><w:sz w:val="28"/></w:rPr><w:t>上机实验八</w:t></w:r><w:r><w:rPr><w:rFonts w:ascii="宋体" w:hAnsi="宋体" w:eastAsia="宋体"/><w:b w:val="0"/><w:sz w:val="28"/></w:rPr><w:tab/></w:r><w:r><w:rPr><w:rFonts w:ascii="宋体" w:hAnsi="宋体" w:eastAsia="宋体"/><w:b w:val="0"/><w:sz w:val="28"/></w:rPr><w:t>1</w:t></w:r></w:p><w:p w14:paraId="76696B03"><w:pPr><w:spacing w:after="60" w:line="400" w:lineRule="exact"/></w:pPr><w:r><w:rPr><w:rFonts w:ascii="宋体" w:hAnsi="宋体" w:eastAsia="宋体"/><w:b w:val="0"/><w:sz w:val="28"/></w:rPr><w:t>上机实验九</w:t></w:r><w:r><w:rPr><w:rFonts w:ascii="宋体" w:hAnsi="宋体" w:eastAsia="宋体"/><w:b w:val="0"/><w:sz w:val="28"/></w:rPr><w:tab/></w:r><w:r><w:rPr><w:rFonts w:ascii="宋体" w:hAnsi="宋体" w:eastAsia="宋体"/><w:b w:val="0"/><w:sz w:val="28"/></w:rPr><w:t>2</w:t></w:r></w:p><w:p w14:paraId="1EDAE195"><w:pPr><w:spacing w:after="60" w:line="400" w:lineRule="exact"/></w:pPr><w:r><w:rPr><w:rFonts w:ascii="宋体" w:hAnsi="宋体" w:eastAsia="宋体"/><w:b w:val="0"/><w:sz w:val="28"/></w:rPr><w:t>上机实验十</w:t></w:r><w:r><w:rPr><w:rFonts w:ascii="宋体" w:hAnsi="宋体" w:eastAsia="宋体"/><w:b w:val="0"/><w:sz w:val="28"/></w:rPr><w:tab/></w:r><w:r><w:rPr><w:rFonts w:ascii="宋体" w:hAnsi="宋体" w:eastAsia="宋体"/><w:b w:val="0"/><w:sz w:val="28"/></w:rPr><w:t>3</w:t></w:r></w:p><w:p w14:paraId="71E3C17F"><w:pPr><w:spacing w:after="60" w:line="400" w:lineRule="exact"/></w:pPr><w:r><w:rPr><w:rFonts w:ascii="宋体" w:hAnsi="宋体" w:eastAsia="宋体"/><w:b w:val="0"/><w:sz w:val="28"/></w:rPr><w:t>【说明】</w:t></w:r></w:p><w:p w14:paraId="62B3DF42"><w:pPr><w:spacing w:after="60" w:line="400" w:lineRule="exact"/></w:pPr><w:r><w:rPr><w:rFonts w:ascii="宋体" w:hAnsi="宋体" w:eastAsia="宋体"/><w:b w:val="0"/><w:sz w:val="28"/></w:rPr><w:t>1.根据上机实际要求完成情况填写；</w:t></w:r></w:p><w:p w14:paraId="7BA6D6E3"><w:pPr><w:spacing w:after="60" w:line="400" w:lineRule="exact"/></w:pPr><w:r><w:rPr><w:rFonts w:ascii="宋体" w:hAnsi="宋体" w:eastAsia="宋体"/><w:b w:val="0"/><w:sz w:val="28"/></w:rPr><w:t>2.格式要求：中文字体：宋体小四；</w:t></w:r></w:p><w:p w14:paraId="296B2042"><w:pPr><w:spacing w:after="60" w:line="400" w:lineRule="exact"/></w:pPr><w:r><w:rPr><w:rFonts w:ascii="宋体" w:hAnsi="宋体" w:eastAsia="宋体"/><w:b w:val="0"/><w:sz w:val="28"/></w:rPr><w:t>英文字体：Times New Roman，小四；</w:t></w:r></w:p><w:p w14:paraId="0212C913"><w:pPr><w:spacing w:after="60" w:line="400" w:lineRule="exact"/></w:pPr><w:r><w:rPr><w:rFonts w:ascii="宋体" w:hAnsi="宋体" w:eastAsia="宋体"/><w:b w:val="0"/><w:sz w:val="28"/></w:rPr><w:t>行间距：20磅。</w:t></w:r></w:p><w:p w14:paraId="234F43B3"><w:r><w:br w:type="page"/></w:r></w:p><w:p w14:paraId="52F01B46"><w:pPr><w:pStyle w:val="3"/><w:spacing w:before="200" w:after="120" w:line="400" w:lineRule="exact"/><w:jc w:val="center"/></w:pPr><w:r><w:rPr><w:rFonts w:ascii="宋体" w:hAnsi="宋体" w:eastAsia="宋体"/><w:b/><w:color w:val="000000"/><w:sz w:val="36"/></w:rPr><w:t>上机实验八</w:t></w:r></w:p><w:p w14:paraId="3F652371"><w:pPr><w:pStyle w:val="4"/><w:spacing w:before="80" w:after="120" w:line="400" w:lineRule="exact"/></w:pPr><w:r><w:rPr><w:rFonts w:ascii="宋体" w:hAnsi="宋体" w:eastAsia="宋体"/><w:b/><w:color w:val="000000"/><w:sz w:val="28"/></w:rPr><w:t>实验目的</w:t></w:r></w:p><w:p w14:paraId="0F1924A8"><w:pPr><w:spacing w:after="60" w:line="400" w:lineRule="exact"/></w:pPr><w:r><w:rPr><w:rFonts w:ascii="宋体" w:hAnsi="宋体" w:eastAsia="宋体"/><w:b w:val="0"/><w:sz w:val="28"/></w:rPr><w:t>掌握 SQL 中实现数据完整性的方法，加深理解实体完整性、参照完整性和用户自定义完整性约束；掌握触发器的概念、作用和创建方法。</w:t></w:r></w:p><w:p w14:paraId="6A459A6A"><w:pPr><w:pStyle w:val="4"/><w:spacing w:before="80" w:after="120" w:line="400" w:lineRule="exact"/></w:pPr><w:r><w:rPr><w:rFonts w:ascii="宋体" w:hAnsi="宋体" w:eastAsia="宋体"/><w:b/><w:color w:val="000000"/><w:sz w:val="28"/></w:rPr><w:t>实验环境</w:t></w:r></w:p><w:p w14:paraId="56DFBCBA"><w:pPr><w:spacing w:after="60" w:line="400" w:lineRule="exact"/></w:pPr><w:r><w:rPr><w:rFonts w:ascii="宋体" w:hAnsi="宋体" w:eastAsia="宋体"/><w:b w:val="0"/><w:sz w:val="28"/></w:rPr><w:t>MS SQL Server：Docker 容器 sql2022-lab，镜像 mcr.microsoft.com/mssql/server:2022-latest，端口 localhost:14333。</w:t></w:r></w:p><w:p w14:paraId="4DFAF339"><w:pPr><w:spacing w:after="60" w:line="400" w:lineRule="exact"/></w:pPr><w:r><w:rPr><w:rFonts w:ascii="宋体" w:hAnsi="宋体" w:eastAsia="宋体"/><w:b w:val="0"/><w:sz w:val="28"/></w:rPr><w:t>本次实验未使用 openGauss。</w:t></w:r></w:p><w:p w14:paraId="1014D418"><w:pPr><w:pStyle w:val="4"/><w:spacing w:before="80" w:after="120" w:line="400" w:lineRule="exact"/></w:pPr><w:r><w:rPr><w:rFonts w:ascii="宋体" w:hAnsi="宋体" w:eastAsia="宋体"/><w:b/><w:color w:val="000000"/><w:sz w:val="28"/></w:rPr><w:t>实验报告内容</w:t></w:r></w:p><w:p w14:paraId="77AE9144"><w:pPr><w:spacing w:after="60" w:line="400" w:lineRule="exact"/></w:pPr><w:r><w:rPr><w:rFonts w:ascii="宋体" w:hAnsi="宋体" w:eastAsia="宋体"/><w:b w:val="0"/><w:sz w:val="28"/></w:rPr><w:t>题目要求：验证习题4第11题中加入完整性约束后的四个成绩管理表结构；创建并验证习题4第12题至第15题的触发器。</w:t></w:r></w:p><w:p w14:paraId="79D76AC0"><w:pPr><w:spacing w:after="60" w:line="400" w:lineRule="exact"/></w:pPr><w:r><w:rPr><w:rFonts w:ascii="宋体" w:hAnsi="宋体" w:eastAsia="宋体"/><w:b/><w:sz w:val="28"/></w:rPr><w:t>SQL脚本如下（完整脚本文件：SQL/generated/experiment8.sql）：</w:t></w:r></w:p><w:tbl><w:tblPr><w:tblStyle w:val="32"/><w:tblW w:w="0" w:type="auto"/><w:tblInd w:w="0" w:type="dxa"/><w:tblLayout w:type="autofit"/><w:tblCellMar><w:top w:w="0" w:type="dxa"/><w:left w:w="108" w:type="dxa"/><w:bottom w:w="0" w:type="dxa"/><w:right w:w="108" w:type="dxa"/></w:tblCellMar></w:tblPr><w:tblGrid><w:gridCol w:w="8300"/></w:tblGrid><w:tr w14:paraId="495E11B4"><w:tblPrEx><w:tblCellMar><w:top w:w="0" w:type="dxa"/><w:left w:w="108" w:type="dxa"/><w:bottom w:w="0" w:type="dxa"/><w:right w:w="108" w:type="dxa"/></w:tblCellMar></w:tblPrEx><w:tc><w:tcPr><w:tcW w:w="8300" w:type="dxa"/><w:shd w:val="clear" w:color="auto" w:fill="F4F6F8"/><w:tcMar><w:top w:w="100" w:type="dxa"/><w:left w:w="120" w:type="dxa"/><w:bottom w:w="100" w:type="dxa"/><w:right w:w="120" w:type="dxa"/></w:tcMar></w:tcPr><w:p w14:paraId="65BD96A7"/><w:p w14:paraId="29706462"><w:pPr><w:spacing w:after="0" w:line="210" w:lineRule="exact"/></w:pPr><w:r><w:rPr><w:rFonts w:ascii="Consolas" w:hAnsi="Consolas" w:eastAsia="宋体"/><w:sz w:val="17"/></w:rPr><w:t>USE GradeManager;</w:t></w:r></w:p><w:p w14:paraId="700649A5"><w:pPr><w:spacing w:after="0" w:line="210" w:lineRule="exact"/></w:pPr><w:r><w:rPr><w:rFonts w:ascii="Consolas" w:hAnsi="Consolas" w:eastAsia="宋体"/><w:sz w:val="17"/></w:rPr><w:t>GO</w:t></w:r></w:p><w:p w14:paraId="787EF665"><w:pPr><w:spacing w:after="0" w:line="210" w:lineRule="exact"/></w:pPr></w:p><w:p w14:paraId="4696BB80"><w:pPr><w:spacing w:after="0" w:line="210" w:lineRule="exact"/></w:pPr><w:r><w:rPr><w:rFonts w:ascii="Consolas" w:hAnsi="Consolas" w:eastAsia="宋体"/><w:sz w:val="17"/></w:rPr><w:t>PRINT N'【实验八】完整性约束的实现';</w:t></w:r></w:p><w:p w14:paraId="204E84EA"><w:pPr><w:spacing w:after="0" w:line="210" w:lineRule="exact"/></w:pPr></w:p><w:p w14:paraId="4C7306D5"><w:pPr><w:spacing w:after="0" w:line="210" w:lineRule="exact"/></w:pPr><w:r><w:rPr><w:rFonts w:ascii="Consolas" w:hAnsi="Consolas" w:eastAsia="宋体"/><w:sz w:val="17"/></w:rPr><w:t>SELECT N'习题4第11题：四个表已加入主键、外键、CHECK、DEFAULT等完整性约束' AS Item;</w:t></w:r></w:p><w:p w14:paraId="77DE86AB"><w:pPr><w:spacing w:after="0" w:line="210" w:lineRule="exact"/></w:pPr><w:r><w:rPr><w:rFonts w:ascii="Consolas" w:hAnsi="Consolas" w:eastAsia="宋体"/><w:sz w:val="17"/></w:rPr><w:t>SELECT tc.TABLE_NAME, tc.CONSTRAINT_TYPE, tc.CONSTRAINT_NAME</w:t></w:r></w:p><w:p w14:paraId="40FDA52A"><w:pPr><w:spacing w:after="0" w:line="210" w:lineRule="exact"/></w:pPr><w:r><w:rPr><w:rFonts w:ascii="Consolas" w:hAnsi="Consolas" w:eastAsia="宋体"/><w:sz w:val="17"/></w:rPr><w:t>FROM INFORMATION_SCHEMA.TABLE_CONSTRAINTS AS tc</w:t></w:r></w:p><w:p w14:paraId="2102CF33"><w:pPr><w:spacing w:after="0" w:line="210" w:lineRule="exact"/></w:pPr><w:r><w:rPr><w:rFonts w:ascii="Consolas" w:hAnsi="Consolas" w:eastAsia="宋体"/><w:sz w:val="17"/></w:rPr><w:t>WHERE tc.TABLE_SCHEMA = 'dbo'</w:t></w:r></w:p><w:p w14:paraId="05B51E20"><w:pPr><w:spacing w:after="0" w:line="210" w:lineRule="exact"/></w:pPr><w:r><w:rPr><w:rFonts w:ascii="Consolas" w:hAnsi="Consolas" w:eastAsia="宋体"/><w:sz w:val="17"/></w:rPr><w:t>ORDER BY tc.TABLE_NAME, tc.CONSTRAINT_TYPE, tc.CONSTRAINT_NAME;</w:t></w:r></w:p><w:p w14:paraId="6F6E671A"><w:pPr><w:spacing w:after="0" w:line="210" w:lineRule="exact"/></w:pPr></w:p><w:p w14:paraId="30C03B8F"><w:pPr><w:spacing w:after="0" w:line="210" w:lineRule="exact"/></w:pPr><w:r><w:rPr><w:rFonts w:ascii="Consolas" w:hAnsi="Consolas" w:eastAsia="宋体"/><w:sz w:val="17"/></w:rPr><w:t>SELECT N'验证用户自定义完整性：课程学分只能为1到6' AS Item;</w:t></w:r></w:p><w:p w14:paraId="5F1F8CCA"><w:pPr><w:spacing w:after="0" w:line="210" w:lineRule="exact"/></w:pPr><w:r><w:rPr><w:rFonts w:ascii="Consolas" w:hAnsi="Consolas" w:eastAsia="宋体"/><w:sz w:val="17"/></w:rPr><w:t>BEGIN TRY</w:t></w:r></w:p><w:p w14:paraId="7D9088B7"><w:pPr><w:spacing w:after="0" w:line="210" w:lineRule="exact"/></w:pPr><w:r><w:rPr><w:rFonts w:ascii="Consolas" w:hAnsi="Consolas" w:eastAsia="宋体"/><w:sz w:val="17"/></w:rPr><w:t xml:space="preserve">    INSERT INTO dbo.Course (Cno, Cname, Ccredit, Cpno)</w:t></w:r></w:p><w:p w14:paraId="4C0A832C"><w:pPr><w:spacing w:after="0" w:line="210" w:lineRule="exact"/></w:pPr><w:r><w:rPr><w:rFonts w:ascii="Consolas" w:hAnsi="Consolas" w:eastAsia="宋体"/><w:sz w:val="17"/></w:rPr><w:t xml:space="preserve">    VALUES ('999', N'错误学分课程', 8, NULL);</w:t></w:r></w:p><w:p w14:paraId="2AE6BEBC"><w:pPr><w:spacing w:after="0" w:line="210" w:lineRule="exact"/></w:pPr><w:r><w:rPr><w:rFonts w:ascii="Consolas" w:hAnsi="Consolas" w:eastAsia="宋体"/><w:sz w:val="17"/></w:rPr><w:t>END TRY</w:t></w:r></w:p><w:p w14:paraId="07B27E87"><w:pPr><w:spacing w:after="0" w:line="210" w:lineRule="exact"/></w:pPr><w:r><w:rPr><w:rFonts w:ascii="Consolas" w:hAnsi="Consolas" w:eastAsia="宋体"/><w:sz w:val="17"/></w:rPr><w:t>BEGIN CATCH</w:t></w:r></w:p><w:p w14:paraId="244DBCDB"><w:pPr><w:spacing w:after="0" w:line="210" w:lineRule="exact"/></w:pPr><w:r><w:rPr><w:rFonts w:ascii="Consolas" w:hAnsi="Consolas" w:eastAsia="宋体"/><w:sz w:val="17"/></w:rPr><w:t xml:space="preserve">    SELECT ERROR_NUMBER() AS ErrorNumber, ERROR_MESSAGE() AS ErrorMessage;</w:t></w:r></w:p><w:p w14:paraId="7343CB93"><w:pPr><w:spacing w:after="0" w:line="210" w:lineRule="exact"/></w:pPr><w:r><w:rPr><w:rFonts w:ascii="Consolas" w:hAnsi="Consolas" w:eastAsia="宋体"/><w:sz w:val="17"/></w:rPr><w:t>END CATCH;</w:t></w:r></w:p><w:p w14:paraId="0B2D2314"><w:pPr><w:spacing w:after="0" w:line="210" w:lineRule="exact"/></w:pPr><w:r><w:rPr><w:rFonts w:ascii="Consolas" w:hAnsi="Consolas" w:eastAsia="宋体"/><w:sz w:val="17"/></w:rPr><w:t>GO</w:t></w:r></w:p><w:p w14:paraId="1F6D2561"><w:pPr><w:spacing w:after="0" w:line="210" w:lineRule="exact"/></w:pPr></w:p><w:p w14:paraId="3BDE077C"><w:pPr><w:spacing w:after="0" w:line="210" w:lineRule="exact"/></w:pPr><w:r><w:rPr><w:rFonts w:ascii="Consolas" w:hAnsi="Consolas" w:eastAsia="宋体"/><w:sz w:val="17"/></w:rPr><w:t>CREATE OR ALTER TRIGGER dbo.trg_Student_ClassNumberAndLimit</w:t></w:r></w:p><w:p w14:paraId="5B6D701C"><w:pPr><w:spacing w:after="0" w:line="210" w:lineRule="exact"/></w:pPr><w:r><w:rPr><w:rFonts w:ascii="Consolas" w:hAnsi="Consolas" w:eastAsia="宋体"/><w:sz w:val="17"/></w:rPr><w:t>ON dbo.Student</w:t></w:r></w:p><w:p w14:paraId="12E1F577"><w:pPr><w:spacing w:after="0" w:line="210" w:lineRule="exact"/></w:pPr><w:r><w:rPr><w:rFonts w:ascii="Consolas" w:hAnsi="Consolas" w:eastAsia="宋体"/><w:sz w:val="17"/></w:rPr><w:t>AFTER INSERT, DELETE, UPDATE</w:t></w:r></w:p><w:p w14:paraId="436BC58E"><w:pPr><w:spacing w:after="0" w:line="210" w:lineRule="exact"/></w:pPr><w:r><w:rPr><w:rFonts w:ascii="Consolas" w:hAnsi="Consolas" w:eastAsia="宋体"/><w:sz w:val="17"/></w:rPr><w:t>AS</w:t></w:r></w:p><w:p w14:paraId="59464709"><w:pPr><w:spacing w:after="0" w:line="210" w:lineRule="exact"/></w:pPr><w:r><w:rPr><w:rFonts w:ascii="Consolas" w:hAnsi="Consolas" w:eastAsia="宋体"/><w:sz w:val="17"/></w:rPr><w:t>BEGIN</w:t></w:r></w:p><w:p w14:paraId="4073D7AB"><w:pPr><w:spacing w:after="0" w:line="210" w:lineRule="exact"/></w:pPr><w:r><w:rPr><w:rFonts w:ascii="Consolas" w:hAnsi="Consolas" w:eastAsia="宋体"/><w:sz w:val="17"/></w:rPr><w:t xml:space="preserve">    SET NOCOUNT ON;</w:t></w:r></w:p><w:p w14:paraId="309F65A7"><w:pPr><w:spacing w:after="0" w:line="210" w:lineRule="exact"/></w:pPr></w:p><w:p w14:paraId="73F7F1AC"><w:pPr><w:spacing w:after="0" w:line="210" w:lineRule="exact"/></w:pPr><w:r><w:rPr><w:rFonts w:ascii="Consolas" w:hAnsi="Consolas" w:eastAsia="宋体"/><w:sz w:val="17"/></w:rPr><w:t xml:space="preserve">    DECLARE @Delta TABLE (</w:t></w:r></w:p><w:p w14:paraId="78A855C7"><w:pPr><w:spacing w:after="0" w:line="210" w:lineRule="exact"/></w:pPr><w:r><w:rPr><w:rFonts w:ascii="Consolas" w:hAnsi="Consolas" w:eastAsia="宋体"/><w:sz w:val="17"/></w:rPr><w:t xml:space="preserve">        Clno CHAR(5) NOT NULL PRIMARY KEY,</w:t></w:r></w:p><w:p w14:paraId="4C575304"><w:pPr><w:spacing w:after="0" w:line="210" w:lineRule="exact"/></w:pPr><w:r><w:rPr><w:rFonts w:ascii="Consolas" w:hAnsi="Consolas" w:eastAsia="宋体"/><w:sz w:val="17"/></w:rPr><w:t xml:space="preserve">        DeltaCount INT NOT NULL</w:t></w:r></w:p><w:p w14:paraId="7E8AD634"><w:pPr><w:spacing w:after="0" w:line="210" w:lineRule="exact"/></w:pPr><w:r><w:rPr><w:rFonts w:ascii="Consolas" w:hAnsi="Consolas" w:eastAsia="宋体"/><w:sz w:val="17"/></w:rPr><w:t xml:space="preserve">    );</w:t></w:r></w:p><w:p w14:paraId="395DD5DF"><w:pPr><w:spacing w:after="0" w:line="210" w:lineRule="exact"/></w:pPr></w:p><w:p w14:paraId="72F2901E"><w:pPr><w:spacing w:after="0" w:line="210" w:lineRule="exact"/></w:pPr><w:r><w:rPr><w:rFonts w:ascii="Consolas" w:hAnsi="Consolas" w:eastAsia="宋体"/><w:sz w:val="17"/></w:rPr><w:t xml:space="preserve">    INSERT INTO @Delta (Clno, DeltaCount)</w:t></w:r></w:p><w:p w14:paraId="4F849B68"><w:pPr><w:spacing w:after="0" w:line="210" w:lineRule="exact"/></w:pPr><w:r><w:rPr><w:rFonts w:ascii="Consolas" w:hAnsi="Consolas" w:eastAsia="宋体"/><w:sz w:val="17"/></w:rPr><w:t xml:space="preserve">    SELECT Clno, SUM(DeltaCount)</w:t></w:r></w:p><w:p w14:paraId="7EEC87D5"><w:pPr><w:spacing w:after="0" w:line="210" w:lineRule="exact"/></w:pPr><w:r><w:rPr><w:rFonts w:ascii="Consolas" w:hAnsi="Consolas" w:eastAsia="宋体"/><w:sz w:val="17"/></w:rPr><w:t xml:space="preserve">    FROM (</w:t></w:r></w:p><w:p w14:paraId="61A13D60"><w:pPr><w:spacing w:after="0" w:line="210" w:lineRule="exact"/></w:pPr><w:r><w:rPr><w:rFonts w:ascii="Consolas" w:hAnsi="Consolas" w:eastAsia="宋体"/><w:sz w:val="17"/></w:rPr><w:t xml:space="preserve">        SELECT Clno, COUNT(*) AS DeltaCount FROM inserted GROUP BY Clno</w:t></w:r></w:p><w:p w14:paraId="47C72B49"><w:pPr><w:spacing w:after="0" w:line="210" w:lineRule="exact"/></w:pPr><w:r><w:rPr><w:rFonts w:ascii="Consolas" w:hAnsi="Consolas" w:eastAsia="宋体"/><w:sz w:val="17"/></w:rPr><w:t xml:space="preserve">        UNION ALL</w:t></w:r></w:p><w:p w14:paraId="1B5CDBD4"><w:pPr><w:spacing w:after="0" w:line="210" w:lineRule="exact"/></w:pPr><w:r><w:rPr><w:rFonts w:ascii="Consolas" w:hAnsi="Consolas" w:eastAsia="宋体"/><w:sz w:val="17"/></w:rPr><w:t xml:space="preserve">        SELECT Clno, -COUNT(*) AS DeltaCount FROM deleted GROUP BY Clno</w:t></w:r></w:p><w:p w14:paraId="700E30FB"><w:pPr><w:spacing w:after="0" w:line="210" w:lineRule="exact"/></w:pPr><w:r><w:rPr><w:rFonts w:ascii="Consolas" w:hAnsi="Consolas" w:eastAsia="宋体"/><w:sz w:val="17"/></w:rPr><w:t xml:space="preserve">    ) AS x</w:t></w:r></w:p><w:p w14:paraId="6C35866F"><w:pPr><w:spacing w:after="0" w:line="210" w:lineRule="exact"/></w:pPr><w:r><w:rPr><w:rFonts w:ascii="Consolas" w:hAnsi="Consolas" w:eastAsia="宋体"/><w:sz w:val="17"/></w:rPr><w:t xml:space="preserve">    GROUP BY Clno</w:t></w:r></w:p><w:p w14:paraId="7DCEFA79"><w:pPr><w:spacing w:after="0" w:line="210" w:lineRule="exact"/></w:pPr><w:r><w:rPr><w:rFonts w:ascii="Consolas" w:hAnsi="Consolas" w:eastAsia="宋体"/><w:sz w:val="17"/></w:rPr><w:t xml:space="preserve">    HAVING SUM(DeltaCount) &lt;&gt; 0;</w:t></w:r></w:p><w:p w14:paraId="1F8FF51B"><w:pPr><w:spacing w:after="0" w:line="210" w:lineRule="exact"/></w:pPr></w:p><w:p w14:paraId="44ABF0E3"><w:pPr><w:spacing w:after="0" w:line="210" w:lineRule="exact"/></w:pPr><w:r><w:rPr><w:rFonts w:ascii="Consolas" w:hAnsi="Consolas" w:eastAsia="宋体"/><w:sz w:val="17"/></w:rPr><w:t xml:space="preserve">    IF EXISTS (</w:t></w:r></w:p><w:p w14:paraId="370BB7BC"><w:pPr><w:spacing w:after="0" w:line="210" w:lineRule="exact"/></w:pPr><w:r><w:rPr><w:rFonts w:ascii="Consolas" w:hAnsi="Consolas" w:eastAsia="宋体"/><w:sz w:val="17"/></w:rPr><w:t xml:space="preserve">        SELECT 1</w:t></w:r></w:p><w:p w14:paraId="7245CF34"><w:pPr><w:spacing w:after="0" w:line="210" w:lineRule="exact"/></w:pPr><w:r><w:rPr><w:rFonts w:ascii="Consolas" w:hAnsi="Consolas" w:eastAsia="宋体"/><w:sz w:val="17"/></w:rPr><w:t xml:space="preserve">        FROM dbo.Class AS c</w:t></w:r></w:p><w:p w14:paraId="178A2FDD"><w:pPr><w:spacing w:after="0" w:line="210" w:lineRule="exact"/></w:pPr><w:r><w:rPr><w:rFonts w:ascii="Consolas" w:hAnsi="Consolas" w:eastAsia="宋体"/><w:sz w:val="17"/></w:rPr><w:t xml:space="preserve">        JOIN @Delta AS d ON c.Clno = d.Clno</w:t></w:r></w:p><w:p w14:paraId="6209431C"><w:pPr><w:spacing w:after="0" w:line="210" w:lineRule="exact"/></w:pPr><w:r><w:rPr><w:rFonts w:ascii="Consolas" w:hAnsi="Consolas" w:eastAsia="宋体"/><w:sz w:val="17"/></w:rPr><w:t xml:space="preserve">        WHERE ISNULL(c.Number, 0) + d.DeltaCount &gt; 40</w:t></w:r></w:p><w:p w14:paraId="041897F4"><w:pPr><w:spacing w:after="0" w:line="210" w:lineRule="exact"/></w:pPr><w:r><w:rPr><w:rFonts w:ascii="Consolas" w:hAnsi="Consolas" w:eastAsia="宋体"/><w:sz w:val="17"/></w:rPr><w:t xml:space="preserve">    )</w:t></w:r></w:p><w:p w14:paraId="0716E189"><w:pPr><w:spacing w:after="0" w:line="210" w:lineRule="exact"/></w:pPr><w:r><w:rPr><w:rFonts w:ascii="Consolas" w:hAnsi="Consolas" w:eastAsia="宋体"/><w:sz w:val="17"/></w:rPr><w:t xml:space="preserve">    BEGIN</w:t></w:r></w:p><w:p w14:paraId="3C04FFF0"><w:pPr><w:spacing w:after="0" w:line="210" w:lineRule="exact"/></w:pPr><w:r><w:rPr><w:rFonts w:ascii="Consolas" w:hAnsi="Consolas" w:eastAsia="宋体"/><w:sz w:val="17"/></w:rPr><w:t xml:space="preserve">        RAISERROR(N'该班学生人数超过40人，操作回滚。', 16, 1);</w:t></w:r></w:p><w:p w14:paraId="1FD1F56A"><w:pPr><w:spacing w:after="0" w:line="210" w:lineRule="exact"/></w:pPr><w:r><w:rPr><w:rFonts w:ascii="Consolas" w:hAnsi="Consolas" w:eastAsia="宋体"/><w:sz w:val="17"/></w:rPr><w:t xml:space="preserve">        ROLLBACK TRANSACTION;</w:t></w:r></w:p><w:p w14:paraId="51E0EAD8"><w:pPr><w:spacing w:after="0" w:line="210" w:lineRule="exact"/></w:pPr><w:r><w:rPr><w:rFonts w:ascii="Consolas" w:hAnsi="Consolas" w:eastAsia="宋体"/><w:sz w:val="17"/></w:rPr><w:t xml:space="preserve">        RETURN;</w:t></w:r></w:p><w:p w14:paraId="24C4962D"><w:pPr><w:spacing w:after="0" w:line="210" w:lineRule="exact"/></w:pPr><w:r><w:rPr><w:rFonts w:ascii="Consolas" w:hAnsi="Consolas" w:eastAsia="宋体"/><w:sz w:val="17"/></w:rPr><w:t xml:space="preserve">    END;</w:t></w:r></w:p><w:p w14:paraId="218CEDD6"><w:pPr><w:spacing w:after="0" w:line="210" w:lineRule="exact"/></w:pPr></w:p><w:p w14:paraId="561D2872"><w:pPr><w:spacing w:after="0" w:line="210" w:lineRule="exact"/></w:pPr><w:r><w:rPr><w:rFonts w:ascii="Consolas" w:hAnsi="Consolas" w:eastAsia="宋体"/><w:sz w:val="17"/></w:rPr><w:t xml:space="preserve">    UPDATE c</w:t></w:r></w:p><w:p w14:paraId="733B2F81"><w:pPr><w:spacing w:after="0" w:line="210" w:lineRule="exact"/></w:pPr><w:r><w:rPr><w:rFonts w:ascii="Consolas" w:hAnsi="Consolas" w:eastAsia="宋体"/><w:sz w:val="17"/></w:rPr><w:t xml:space="preserve">    SET Number = ISNULL(c.Number, 0) + d.DeltaCount</w:t></w:r></w:p><w:p w14:paraId="3FBC921D"><w:pPr><w:spacing w:after="0" w:line="210" w:lineRule="exact"/></w:pPr><w:r><w:rPr><w:rFonts w:ascii="Consolas" w:hAnsi="Consolas" w:eastAsia="宋体"/><w:sz w:val="17"/></w:rPr><w:t xml:space="preserve">    FROM dbo.Class AS c</w:t></w:r></w:p><w:p w14:paraId="0EB45D09"><w:pPr><w:spacing w:after="0" w:line="210" w:lineRule="exact"/></w:pPr><w:r><w:rPr><w:rFonts w:ascii="Consolas" w:hAnsi="Consolas" w:eastAsia="宋体"/><w:sz w:val="17"/></w:rPr><w:t xml:space="preserve">    JOIN @Delta AS d ON c.Clno = d.Clno;</w:t></w:r></w:p><w:p w14:paraId="0CCDCFC5"><w:pPr><w:spacing w:after="0" w:line="210" w:lineRule="exact"/></w:pPr><w:r><w:rPr><w:rFonts w:ascii="Consolas" w:hAnsi="Consolas" w:eastAsia="宋体"/><w:sz w:val="17"/></w:rPr><w:t>END;</w:t></w:r></w:p><w:p w14:paraId="0BBDDDBB"><w:pPr><w:spacing w:after="0" w:line="210" w:lineRule="exact"/></w:pPr><w:r><w:rPr><w:rFonts w:ascii="Consolas" w:hAnsi="Consolas" w:eastAsia="宋体"/><w:sz w:val="17"/></w:rPr><w:t>GO</w:t></w:r></w:p><w:p w14:paraId="163C3EA3"><w:pPr><w:spacing w:after="0" w:line="210" w:lineRule="exact"/></w:pPr></w:p><w:p w14:paraId="60E235FF"><w:pPr><w:spacing w:after="0" w:line="210" w:lineRule="exact"/></w:pPr><w:r><w:rPr><w:rFonts w:ascii="Consolas" w:hAnsi="Consolas" w:eastAsia="宋体"/><w:sz w:val="17"/></w:rPr><w:t>CREATE OR ALTER TRIGGER dbo.trg_Class_MonitorCheck</w:t></w:r></w:p><w:p w14:paraId="0B33519C"><w:pPr><w:spacing w:after="0" w:line="210" w:lineRule="exact"/></w:pPr><w:r><w:rPr><w:rFonts w:ascii="Consolas" w:hAnsi="Consolas" w:eastAsia="宋体"/><w:sz w:val="17"/></w:rPr><w:t>ON dbo.Class</w:t></w:r></w:p><w:p w14:paraId="3F028A43"><w:pPr><w:spacing w:after="0" w:line="210" w:lineRule="exact"/></w:pPr><w:r><w:rPr><w:rFonts w:ascii="Consolas" w:hAnsi="Consolas" w:eastAsia="宋体"/><w:sz w:val="17"/></w:rPr><w:t>AFTER UPDATE</w:t></w:r></w:p><w:p w14:paraId="741E3692"><w:pPr><w:spacing w:after="0" w:line="210" w:lineRule="exact"/></w:pPr><w:r><w:rPr><w:rFonts w:ascii="Consolas" w:hAnsi="Consolas" w:eastAsia="宋体"/><w:sz w:val="17"/></w:rPr><w:t>AS</w:t></w:r></w:p><w:p w14:paraId="4275825B"><w:pPr><w:spacing w:after="0" w:line="210" w:lineRule="exact"/></w:pPr><w:r><w:rPr><w:rFonts w:ascii="Consolas" w:hAnsi="Consolas" w:eastAsia="宋体"/><w:sz w:val="17"/></w:rPr><w:t>BEGIN</w:t></w:r></w:p><w:p w14:paraId="3530B879"><w:pPr><w:spacing w:after="0" w:line="210" w:lineRule="exact"/></w:pPr><w:r><w:rPr><w:rFonts w:ascii="Consolas" w:hAnsi="Consolas" w:eastAsia="宋体"/><w:sz w:val="17"/></w:rPr><w:t xml:space="preserve">    SET NOCOUNT ON;</w:t></w:r></w:p><w:p w14:paraId="4C62656A"><w:pPr><w:spacing w:after="0" w:line="210" w:lineRule="exact"/></w:pPr></w:p><w:p w14:paraId="6CAEF65E"><w:pPr><w:spacing w:after="0" w:line="210" w:lineRule="exact"/></w:pPr><w:r><w:rPr><w:rFonts w:ascii="Consolas" w:hAnsi="Consolas" w:eastAsia="宋体"/><w:sz w:val="17"/></w:rPr><w:t xml:space="preserve">    IF UPDATE(Monitor)</w:t></w:r></w:p><w:p w14:paraId="57ECA662"><w:pPr><w:spacing w:after="0" w:line="210" w:lineRule="exact"/></w:pPr><w:r><w:rPr><w:rFonts w:ascii="Consolas" w:hAnsi="Consolas" w:eastAsia="宋体"/><w:sz w:val="17"/></w:rPr><w:t xml:space="preserve">       AND EXISTS (</w:t></w:r></w:p><w:p w14:paraId="5A3AD932"><w:pPr><w:spacing w:after="0" w:line="210" w:lineRule="exact"/></w:pPr><w:r><w:rPr><w:rFonts w:ascii="Consolas" w:hAnsi="Consolas" w:eastAsia="宋体"/><w:sz w:val="17"/></w:rPr><w:t xml:space="preserve">           SELECT 1</w:t></w:r></w:p><w:p w14:paraId="1EDB9C1A"><w:pPr><w:spacing w:after="0" w:line="210" w:lineRule="exact"/></w:pPr><w:r><w:rPr><w:rFonts w:ascii="Consolas" w:hAnsi="Consolas" w:eastAsia="宋体"/><w:sz w:val="17"/></w:rPr><w:t xml:space="preserve">           FROM inserted AS i</w:t></w:r></w:p><w:p w14:paraId="40116A35"><w:pPr><w:spacing w:after="0" w:line="210" w:lineRule="exact"/></w:pPr><w:r><w:rPr><w:rFonts w:ascii="Consolas" w:hAnsi="Consolas" w:eastAsia="宋体"/><w:sz w:val="17"/></w:rPr><w:t xml:space="preserve">           LEFT JOIN dbo.Student AS s ON i.Monitor = s.Sno</w:t></w:r></w:p><w:p w14:paraId="2F8B8AD5"><w:pPr><w:spacing w:after="0" w:line="210" w:lineRule="exact"/></w:pPr><w:r><w:rPr><w:rFonts w:ascii="Consolas" w:hAnsi="Consolas" w:eastAsia="宋体"/><w:sz w:val="17"/></w:rPr><w:t xml:space="preserve">           WHERE i.Monitor IS NOT NULL</w:t></w:r></w:p><w:p w14:paraId="462A63F2"><w:pPr><w:spacing w:after="0" w:line="210" w:lineRule="exact"/></w:pPr><w:r><w:rPr><w:rFonts w:ascii="Consolas" w:hAnsi="Consolas" w:eastAsia="宋体"/><w:sz w:val="17"/></w:rPr><w:t xml:space="preserve">             AND (s.Sno IS NULL OR s.Clno &lt;&gt; i.Clno)</w:t></w:r></w:p><w:p w14:paraId="1E26C282"><w:pPr><w:spacing w:after="0" w:line="210" w:lineRule="exact"/></w:pPr><w:r><w:rPr><w:rFonts w:ascii="Consolas" w:hAnsi="Consolas" w:eastAsia="宋体"/><w:sz w:val="17"/></w:rPr><w:t xml:space="preserve">       )</w:t></w:r></w:p><w:p w14:paraId="22D9E677"><w:pPr><w:spacing w:after="0" w:line="210" w:lineRule="exact"/></w:pPr><w:r><w:rPr><w:rFonts w:ascii="Consolas" w:hAnsi="Consolas" w:eastAsia="宋体"/><w:sz w:val="17"/></w:rPr><w:t xml:space="preserve">    BEGIN</w:t></w:r></w:p><w:p w14:paraId="74831B43"><w:pPr><w:spacing w:after="0" w:line="210" w:lineRule="exact"/></w:pPr><w:r><w:rPr><w:rFonts w:ascii="Consolas" w:hAnsi="Consolas" w:eastAsia="宋体"/><w:sz w:val="17"/></w:rPr><w:t xml:space="preserve">        RAISERROR(N'班长学号必须属于本班学生，更新取消。', 16, 1);</w:t></w:r></w:p><w:p w14:paraId="7898E6F6"><w:pPr><w:spacing w:after="0" w:line="210" w:lineRule="exact"/></w:pPr><w:r><w:rPr><w:rFonts w:ascii="Consolas" w:hAnsi="Consolas" w:eastAsia="宋体"/><w:sz w:val="17"/></w:rPr><w:t xml:space="preserve">        ROLLBACK TRANSACTION;</w:t></w:r></w:p><w:p w14:paraId="14852D62"><w:pPr><w:spacing w:after="0" w:line="210" w:lineRule="exact"/></w:pPr><w:r><w:rPr><w:rFonts w:ascii="Consolas" w:hAnsi="Consolas" w:eastAsia="宋体"/><w:sz w:val="17"/></w:rPr><w:t xml:space="preserve">        RETURN;</w:t></w:r></w:p><w:p w14:paraId="1BF78819"><w:pPr><w:spacing w:after="0" w:line="210" w:lineRule="exact"/></w:pPr><w:r><w:rPr><w:rFonts w:ascii="Consolas" w:hAnsi="Consolas" w:eastAsia="宋体"/><w:sz w:val="17"/></w:rPr><w:t xml:space="preserve">    END;</w:t></w:r></w:p><w:p w14:paraId="625E5E13"><w:pPr><w:spacing w:after="0" w:line="210" w:lineRule="exact"/></w:pPr><w:r><w:rPr><w:rFonts w:ascii="Consolas" w:hAnsi="Consolas" w:eastAsia="宋体"/><w:sz w:val="17"/></w:rPr><w:t>END;</w:t></w:r></w:p><w:p w14:paraId="3D9D2570"><w:pPr><w:spacing w:after="0" w:line="210" w:lineRule="exact"/></w:pPr><w:r><w:rPr><w:rFonts w:ascii="Consolas" w:hAnsi="Consolas" w:eastAsia="宋体"/><w:sz w:val="17"/></w:rPr><w:t>GO</w:t></w:r></w:p><w:p w14:paraId="1F73DFCF"><w:pPr><w:spacing w:after="0" w:line="210" w:lineRule="exact"/></w:pPr></w:p><w:p w14:paraId="50AB42DD"><w:pPr><w:spacing w:after="0" w:line="210" w:lineRule="exact"/></w:pPr><w:r><w:rPr><w:rFonts w:ascii="Consolas" w:hAnsi="Consolas" w:eastAsia="宋体"/><w:sz w:val="17"/></w:rPr><w:t>DROP VIEW IF EXISTS dbo.vw_StudentCredit;</w:t></w:r></w:p><w:p w14:paraId="3623FE65"><w:pPr><w:spacing w:after="0" w:line="210" w:lineRule="exact"/></w:pPr><w:r><w:rPr><w:rFonts w:ascii="Consolas" w:hAnsi="Consolas" w:eastAsia="宋体"/><w:sz w:val="17"/></w:rPr><w:t>DROP TABLE IF EXISTS dbo.StudentCredit;</w:t></w:r></w:p><w:p w14:paraId="2215313B"><w:pPr><w:spacing w:after="0" w:line="210" w:lineRule="exact"/></w:pPr><w:r><w:rPr><w:rFonts w:ascii="Consolas" w:hAnsi="Consolas" w:eastAsia="宋体"/><w:sz w:val="17"/></w:rPr><w:t>GO</w:t></w:r></w:p><w:p w14:paraId="3AF4B505"><w:pPr><w:spacing w:after="0" w:line="210" w:lineRule="exact"/></w:pPr></w:p><w:p w14:paraId="01067D17"><w:pPr><w:spacing w:after="0" w:line="210" w:lineRule="exact"/></w:pPr><w:r><w:rPr><w:rFonts w:ascii="Consolas" w:hAnsi="Consolas" w:eastAsia="宋体"/><w:sz w:val="17"/></w:rPr><w:t>CREATE TABLE dbo.StudentCredit (</w:t></w:r></w:p><w:p w14:paraId="31968601"><w:pPr><w:spacing w:after="0" w:line="210" w:lineRule="exact"/></w:pPr><w:r><w:rPr><w:rFonts w:ascii="Consolas" w:hAnsi="Consolas" w:eastAsia="宋体"/><w:sz w:val="17"/></w:rPr><w:t xml:space="preserve">    Sno CHAR(7) NOT NULL PRIMARY KEY,</w:t></w:r></w:p><w:p w14:paraId="4E83E281"><w:pPr><w:spacing w:after="0" w:line="210" w:lineRule="exact"/></w:pPr><w:r><w:rPr><w:rFonts w:ascii="Consolas" w:hAnsi="Consolas" w:eastAsia="宋体"/><w:sz w:val="17"/></w:rPr><w:t xml:space="preserve">    EarnedCredit INT NOT NULL CONSTRAINT DF_StudentCredit_EarnedCredit DEFAULT 0,</w:t></w:r></w:p><w:p w14:paraId="54070347"><w:pPr><w:spacing w:after="0" w:line="210" w:lineRule="exact"/></w:pPr><w:r><w:rPr><w:rFonts w:ascii="Consolas" w:hAnsi="Consolas" w:eastAsia="宋体"/><w:sz w:val="17"/></w:rPr><w:t xml:space="preserve">    CONSTRAINT FK_StudentCredit_Student FOREIGN KEY (Sno) REFERENCES dbo.Student(Sno) ON DELETE CASCADE</w:t></w:r></w:p><w:p w14:paraId="1AEB846F"><w:pPr><w:spacing w:after="0" w:line="210" w:lineRule="exact"/></w:pPr><w:r><w:rPr><w:rFonts w:ascii="Consolas" w:hAnsi="Consolas" w:eastAsia="宋体"/><w:sz w:val="17"/></w:rPr><w:t>);</w:t></w:r></w:p><w:p w14:paraId="442A2C60"><w:pPr><w:spacing w:after="0" w:line="210" w:lineRule="exact"/></w:pPr></w:p><w:p w14:paraId="044BC5F0"><w:pPr><w:spacing w:after="0" w:line="210" w:lineRule="exact"/></w:pPr><w:r><w:rPr><w:rFonts w:ascii="Consolas" w:hAnsi="Consolas" w:eastAsia="宋体"/><w:sz w:val="17"/></w:rPr><w:t>INSERT INTO dbo.StudentCredit (Sno, EarnedCredit)</w:t></w:r></w:p><w:p w14:paraId="0775A1E9"><w:pPr><w:spacing w:after="0" w:line="210" w:lineRule="exact"/></w:pPr><w:r><w:rPr><w:rFonts w:ascii="Consolas" w:hAnsi="Consolas" w:eastAsia="宋体"/><w:sz w:val="17"/></w:rPr><w:t>SELECT s.Sno,</w:t></w:r></w:p><w:p w14:paraId="0BD938B6"><w:pPr><w:spacing w:after="0" w:line="210" w:lineRule="exact"/></w:pPr><w:r><w:rPr><w:rFonts w:ascii="Consolas" w:hAnsi="Consolas" w:eastAsia="宋体"/><w:sz w:val="17"/></w:rPr><w:t xml:space="preserve">       COALESCE(SUM(CASE WHEN g.Gmark &gt;= 60 THEN c.Ccredit ELSE 0 END), 0) AS EarnedCredit</w:t></w:r></w:p><w:p w14:paraId="04CAA651"><w:pPr><w:spacing w:after="0" w:line="210" w:lineRule="exact"/></w:pPr><w:r><w:rPr><w:rFonts w:ascii="Consolas" w:hAnsi="Consolas" w:eastAsia="宋体"/><w:sz w:val="17"/></w:rPr><w:t>FROM dbo.Student AS s</w:t></w:r></w:p><w:p w14:paraId="588C7136"><w:pPr><w:spacing w:after="0" w:line="210" w:lineRule="exact"/></w:pPr><w:r><w:rPr><w:rFonts w:ascii="Consolas" w:hAnsi="Consolas" w:eastAsia="宋体"/><w:sz w:val="17"/></w:rPr><w:t>LEFT JOIN dbo.Grade AS g ON s.Sno = g.Sno</w:t></w:r></w:p><w:p w14:paraId="5C577A60"><w:pPr><w:spacing w:after="0" w:line="210" w:lineRule="exact"/></w:pPr><w:r><w:rPr><w:rFonts w:ascii="Consolas" w:hAnsi="Consolas" w:eastAsia="宋体"/><w:sz w:val="17"/></w:rPr><w:t>LEFT JOIN dbo.Course AS c ON g.Cno = c.Cno</w:t></w:r></w:p><w:p w14:paraId="20362F99"><w:pPr><w:spacing w:after="0" w:line="210" w:lineRule="exact"/></w:pPr><w:r><w:rPr><w:rFonts w:ascii="Consolas" w:hAnsi="Consolas" w:eastAsia="宋体"/><w:sz w:val="17"/></w:rPr><w:t>GROUP BY s.Sno;</w:t></w:r></w:p><w:p w14:paraId="39401535"><w:pPr><w:spacing w:after="0" w:line="210" w:lineRule="exact"/></w:pPr><w:r><w:rPr><w:rFonts w:ascii="Consolas" w:hAnsi="Consolas" w:eastAsia="宋体"/><w:sz w:val="17"/></w:rPr><w:t>GO</w:t></w:r></w:p><w:p w14:paraId="60B2BF45"><w:pPr><w:spacing w:after="0" w:line="210" w:lineRule="exact"/></w:pPr></w:p><w:p w14:paraId="382E0961"><w:pPr><w:spacing w:after="0" w:line="210" w:lineRule="exact"/></w:pPr><w:r><w:rPr><w:rFonts w:ascii="Consolas" w:hAnsi="Consolas" w:eastAsia="宋体"/><w:sz w:val="17"/></w:rPr><w:t>CREATE OR ALTER TRIGGER dbo.trg_Grade_UpdateStudentCredit</w:t></w:r></w:p><w:p w14:paraId="5FEC8954"><w:pPr><w:spacing w:after="0" w:line="210" w:lineRule="exact"/></w:pPr><w:r><w:rPr><w:rFonts w:ascii="Consolas" w:hAnsi="Consolas" w:eastAsia="宋体"/><w:sz w:val="17"/></w:rPr><w:t>ON dbo.Grade</w:t></w:r></w:p><w:p w14:paraId="2AC90A4B"><w:pPr><w:spacing w:after="0" w:line="210" w:lineRule="exact"/></w:pPr><w:r><w:rPr><w:rFonts w:ascii="Consolas" w:hAnsi="Consolas" w:eastAsia="宋体"/><w:sz w:val="17"/></w:rPr><w:t>AFTER INSERT, DELETE, UPDATE</w:t></w:r></w:p><w:p w14:paraId="7CE1E01E"><w:pPr><w:spacing w:after="0" w:line="210" w:lineRule="exact"/></w:pPr><w:r><w:rPr><w:rFonts w:ascii="Consolas" w:hAnsi="Consolas" w:eastAsia="宋体"/><w:sz w:val="17"/></w:rPr><w:t>AS</w:t></w:r></w:p><w:p w14:paraId="2F28E5C2"><w:pPr><w:spacing w:after="0" w:line="210" w:lineRule="exact"/></w:pPr><w:r><w:rPr><w:rFonts w:ascii="Consolas" w:hAnsi="Consolas" w:eastAsia="宋体"/><w:sz w:val="17"/></w:rPr><w:t>BEGIN</w:t></w:r></w:p><w:p w14:paraId="6DE73E3E"><w:pPr><w:spacing w:after="0" w:line="210" w:lineRule="exact"/></w:pPr><w:r><w:rPr><w:rFonts w:ascii="Consolas" w:hAnsi="Consolas" w:eastAsia="宋体"/><w:sz w:val="17"/></w:rPr><w:t xml:space="preserve">    SET NOCOUNT ON;</w:t></w:r></w:p><w:p w14:paraId="0661DB73"><w:pPr><w:spacing w:after="0" w:line="210" w:lineRule="exact"/></w:pPr></w:p><w:p w14:paraId="458E64F0"><w:pPr><w:spacing w:after="0" w:line="210" w:lineRule="exact"/></w:pPr><w:r><w:rPr><w:rFonts w:ascii="Consolas" w:hAnsi="Consolas" w:eastAsia="宋体"/><w:sz w:val="17"/></w:rPr><w:t xml:space="preserve">    WITH Affected AS (</w:t></w:r></w:p><w:p w14:paraId="6BB61548"><w:pPr><w:spacing w:after="0" w:line="210" w:lineRule="exact"/></w:pPr><w:r><w:rPr><w:rFonts w:ascii="Consolas" w:hAnsi="Consolas" w:eastAsia="宋体"/><w:sz w:val="17"/></w:rPr><w:t xml:space="preserve">        SELECT Sno FROM inserted</w:t></w:r></w:p><w:p w14:paraId="6090EB8E"><w:pPr><w:spacing w:after="0" w:line="210" w:lineRule="exact"/></w:pPr><w:r><w:rPr><w:rFonts w:ascii="Consolas" w:hAnsi="Consolas" w:eastAsia="宋体"/><w:sz w:val="17"/></w:rPr><w:t xml:space="preserve">        UNION</w:t></w:r></w:p><w:p w14:paraId="45E93E0A"><w:pPr><w:spacing w:after="0" w:line="210" w:lineRule="exact"/></w:pPr><w:r><w:rPr><w:rFonts w:ascii="Consolas" w:hAnsi="Consolas" w:eastAsia="宋体"/><w:sz w:val="17"/></w:rPr><w:t xml:space="preserve">        SELECT Sno FROM deleted</w:t></w:r></w:p><w:p w14:paraId="580F2DAB"><w:pPr><w:spacing w:after="0" w:line="210" w:lineRule="exact"/></w:pPr><w:r><w:rPr><w:rFonts w:ascii="Consolas" w:hAnsi="Consolas" w:eastAsia="宋体"/><w:sz w:val="17"/></w:rPr><w:t xml:space="preserve">    ),</w:t></w:r></w:p><w:p w14:paraId="135FA0C8"><w:pPr><w:spacing w:after="0" w:line="210" w:lineRule="exact"/></w:pPr><w:r><w:rPr><w:rFonts w:ascii="Consolas" w:hAnsi="Consolas" w:eastAsia="宋体"/><w:sz w:val="17"/></w:rPr><w:t xml:space="preserve">    Calc AS (</w:t></w:r></w:p><w:p w14:paraId="24066E6A"><w:pPr><w:spacing w:after="0" w:line="210" w:lineRule="exact"/></w:pPr><w:r><w:rPr><w:rFonts w:ascii="Consolas" w:hAnsi="Consolas" w:eastAsia="宋体"/><w:sz w:val="17"/></w:rPr><w:t xml:space="preserve">        SELECT a.Sno,</w:t></w:r></w:p><w:p w14:paraId="057FA8AC"><w:pPr><w:spacing w:after="0" w:line="210" w:lineRule="exact"/></w:pPr><w:r><w:rPr><w:rFonts w:ascii="Consolas" w:hAnsi="Consolas" w:eastAsia="宋体"/><w:sz w:val="17"/></w:rPr><w:t xml:space="preserve">               COALESCE(SUM(CASE WHEN g.Gmark &gt;= 60 THEN c.Ccredit ELSE 0 END), 0) AS EarnedCredit</w:t></w:r></w:p><w:p w14:paraId="7B50BEE7"><w:pPr><w:spacing w:after="0" w:line="210" w:lineRule="exact"/></w:pPr><w:r><w:rPr><w:rFonts w:ascii="Consolas" w:hAnsi="Consolas" w:eastAsia="宋体"/><w:sz w:val="17"/></w:rPr><w:t xml:space="preserve">        FROM Affected AS a</w:t></w:r></w:p><w:p w14:paraId="7F1D964A"><w:pPr><w:spacing w:after="0" w:line="210" w:lineRule="exact"/></w:pPr><w:r><w:rPr><w:rFonts w:ascii="Consolas" w:hAnsi="Consolas" w:eastAsia="宋体"/><w:sz w:val="17"/></w:rPr><w:t xml:space="preserve">        LEFT JOIN dbo.Grade AS g ON a.Sno = g.Sno</w:t></w:r></w:p><w:p w14:paraId="54182635"><w:pPr><w:spacing w:after="0" w:line="210" w:lineRule="exact"/></w:pPr><w:r><w:rPr><w:rFonts w:ascii="Consolas" w:hAnsi="Consolas" w:eastAsia="宋体"/><w:sz w:val="17"/></w:rPr><w:t xml:space="preserve">        LEFT JOIN dbo.Course AS c ON g.Cno = c.Cno</w:t></w:r></w:p><w:p w14:paraId="1152F07F"><w:pPr><w:spacing w:after="0" w:line="210" w:lineRule="exact"/></w:pPr><w:r><w:rPr><w:rFonts w:ascii="Consolas" w:hAnsi="Consolas" w:eastAsia="宋体"/><w:sz w:val="17"/></w:rPr><w:t xml:space="preserve">        GROUP BY a.Sno</w:t></w:r></w:p><w:p w14:paraId="581186D5"><w:pPr><w:spacing w:after="0" w:line="210" w:lineRule="exact"/></w:pPr><w:r><w:rPr><w:rFonts w:ascii="Consolas" w:hAnsi="Consolas" w:eastAsia="宋体"/><w:sz w:val="17"/></w:rPr><w:t xml:space="preserve">    )</w:t></w:r></w:p><w:p w14:paraId="2DF35C41"><w:pPr><w:spacing w:after="0" w:line="210" w:lineRule="exact"/></w:pPr><w:r><w:rPr><w:rFonts w:ascii="Consolas" w:hAnsi="Consolas" w:eastAsia="宋体"/><w:sz w:val="17"/></w:rPr><w:t xml:space="preserve">    MERGE dbo.StudentCredit AS target</w:t></w:r></w:p><w:p w14:paraId="4AA0FCC6"><w:pPr><w:spacing w:after="0" w:line="210" w:lineRule="exact"/></w:pPr><w:r><w:rPr><w:rFonts w:ascii="Consolas" w:hAnsi="Consolas" w:eastAsia="宋体"/><w:sz w:val="17"/></w:rPr><w:t xml:space="preserve">    USING Calc AS source</w:t></w:r></w:p><w:p w14:paraId="6420F0C8"><w:pPr><w:spacing w:after="0" w:line="210" w:lineRule="exact"/></w:pPr><w:r><w:rPr><w:rFonts w:ascii="Consolas" w:hAnsi="Consolas" w:eastAsia="宋体"/><w:sz w:val="17"/></w:rPr><w:t xml:space="preserve">       ON target.Sno = source.Sno</w:t></w:r></w:p><w:p w14:paraId="481DD799"><w:pPr><w:spacing w:after="0" w:line="210" w:lineRule="exact"/></w:pPr><w:r><w:rPr><w:rFonts w:ascii="Consolas" w:hAnsi="Consolas" w:eastAsia="宋体"/><w:sz w:val="17"/></w:rPr><w:t xml:space="preserve">    WHEN MATCHED THEN</w:t></w:r></w:p><w:p w14:paraId="28C363D7"><w:pPr><w:spacing w:after="0" w:line="210" w:lineRule="exact"/></w:pPr><w:r><w:rPr><w:rFonts w:ascii="Consolas" w:hAnsi="Consolas" w:eastAsia="宋体"/><w:sz w:val="17"/></w:rPr><w:t xml:space="preserve">        UPDATE SET EarnedCredit = source.EarnedCredit</w:t></w:r></w:p><w:p w14:paraId="08F60BF1"><w:pPr><w:spacing w:after="0" w:line="210" w:lineRule="exact"/></w:pPr><w:r><w:rPr><w:rFonts w:ascii="Consolas" w:hAnsi="Consolas" w:eastAsia="宋体"/><w:sz w:val="17"/></w:rPr><w:t xml:space="preserve">    WHEN NOT MATCHED THEN</w:t></w:r></w:p><w:p w14:paraId="7A6E422B"><w:pPr><w:spacing w:after="0" w:line="210" w:lineRule="exact"/></w:pPr><w:r><w:rPr><w:rFonts w:ascii="Consolas" w:hAnsi="Consolas" w:eastAsia="宋体"/><w:sz w:val="17"/></w:rPr><w:t xml:space="preserve">        INSERT (Sno, EarnedCredit) VALUES (source.Sno, source.EarnedCredit);</w:t></w:r></w:p><w:p w14:paraId="0297DD9A"><w:pPr><w:spacing w:after="0" w:line="210" w:lineRule="exact"/></w:pPr><w:r><w:rPr><w:rFonts w:ascii="Consolas" w:hAnsi="Consolas" w:eastAsia="宋体"/><w:sz w:val="17"/></w:rPr><w:t>END;</w:t></w:r></w:p><w:p w14:paraId="26C0929F"><w:pPr><w:spacing w:after="0" w:line="210" w:lineRule="exact"/></w:pPr><w:r><w:rPr><w:rFonts w:ascii="Consolas" w:hAnsi="Consolas" w:eastAsia="宋体"/><w:sz w:val="17"/></w:rPr><w:t>GO</w:t></w:r></w:p><w:p w14:paraId="04330C5E"><w:pPr><w:spacing w:after="0" w:line="210" w:lineRule="exact"/></w:pPr></w:p><w:p w14:paraId="35E3BAAF"><w:pPr><w:spacing w:after="0" w:line="210" w:lineRule="exact"/></w:pPr><w:r><w:rPr><w:rFonts w:ascii="Consolas" w:hAnsi="Consolas" w:eastAsia="宋体"/><w:sz w:val="17"/></w:rPr><w:t>CREATE OR ALTER VIEW dbo.vw_StudentCredit</w:t></w:r></w:p><w:p w14:paraId="7D61C7B9"><w:pPr><w:spacing w:after="0" w:line="210" w:lineRule="exact"/></w:pPr><w:r><w:rPr><w:rFonts w:ascii="Consolas" w:hAnsi="Consolas" w:eastAsia="宋体"/><w:sz w:val="17"/></w:rPr><w:t>AS</w:t></w:r></w:p><w:p w14:paraId="138B05DE"><w:pPr><w:spacing w:after="0" w:line="210" w:lineRule="exact"/></w:pPr><w:r><w:rPr><w:rFonts w:ascii="Consolas" w:hAnsi="Consolas" w:eastAsia="宋体"/><w:sz w:val="17"/></w:rPr><w:t>SELECT s.Sno, s.Sname, sc.EarnedCredit</w:t></w:r></w:p><w:p w14:paraId="542A516B"><w:pPr><w:spacing w:after="0" w:line="210" w:lineRule="exact"/></w:pPr><w:r><w:rPr><w:rFonts w:ascii="Consolas" w:hAnsi="Consolas" w:eastAsia="宋体"/><w:sz w:val="17"/></w:rPr><w:t>FROM dbo.Student AS s</w:t></w:r></w:p><w:p w14:paraId="4FDA5333"><w:pPr><w:spacing w:after="0" w:line="210" w:lineRule="exact"/></w:pPr><w:r><w:rPr><w:rFonts w:ascii="Consolas" w:hAnsi="Consolas" w:eastAsia="宋体"/><w:sz w:val="17"/></w:rPr><w:t>JOIN dbo.StudentCredit AS sc ON s.Sno = sc.Sno;</w:t></w:r></w:p><w:p w14:paraId="0A4FE430"><w:pPr><w:spacing w:after="0" w:line="210" w:lineRule="exact"/></w:pPr><w:r><w:rPr><w:rFonts w:ascii="Consolas" w:hAnsi="Consolas" w:eastAsia="宋体"/><w:sz w:val="17"/></w:rPr><w:t>GO</w:t></w:r></w:p><w:p w14:paraId="6E0BDEF5"><w:pPr><w:spacing w:after="0" w:line="210" w:lineRule="exact"/></w:pPr></w:p><w:p w14:paraId="62467336"><w:pPr><w:spacing w:after="0" w:line="210" w:lineRule="exact"/></w:pPr><w:r><w:rPr><w:rFonts w:ascii="Consolas" w:hAnsi="Consolas" w:eastAsia="宋体"/><w:sz w:val="17"/></w:rPr><w:t>SELECT N'习题4第12题：插入/删除Student时，Class.Number自动维护' AS Item;</w:t></w:r></w:p><w:p w14:paraId="266A0D3F"><w:pPr><w:spacing w:after="0" w:line="210" w:lineRule="exact"/></w:pPr><w:r><w:rPr><w:rFonts w:ascii="Consolas" w:hAnsi="Consolas" w:eastAsia="宋体"/><w:sz w:val="17"/></w:rPr><w:t>SELECT N'插入前' AS Stage, Clno, Number FROM dbo.Class WHERE Clno = '20311';</w:t></w:r></w:p><w:p w14:paraId="2A356D7C"><w:pPr><w:spacing w:after="0" w:line="210" w:lineRule="exact"/></w:pPr><w:r><w:rPr><w:rFonts w:ascii="Consolas" w:hAnsi="Consolas" w:eastAsia="宋体"/><w:sz w:val="17"/></w:rPr><w:t>INSERT INTO dbo.Student (Sno, Sname, Ssex, Sbirth, Clno)</w:t></w:r></w:p><w:p w14:paraId="4F9D8AA1"><w:pPr><w:spacing w:after="0" w:line="210" w:lineRule="exact"/></w:pPr><w:r><w:rPr><w:rFonts w:ascii="Consolas" w:hAnsi="Consolas" w:eastAsia="宋体"/><w:sz w:val="17"/></w:rPr><w:t>VALUES ('2023999', N'测试学生', N'男', '2004-01-01', '20311');</w:t></w:r></w:p><w:p w14:paraId="6F0A3E2D"><w:pPr><w:spacing w:after="0" w:line="210" w:lineRule="exact"/></w:pPr><w:r><w:rPr><w:rFonts w:ascii="Consolas" w:hAnsi="Consolas" w:eastAsia="宋体"/><w:sz w:val="17"/></w:rPr><w:t>SELECT N'插入后' AS Stage, Clno, Number FROM dbo.Class WHERE Clno = '20311';</w:t></w:r></w:p><w:p w14:paraId="1FA97BED"><w:pPr><w:spacing w:after="0" w:line="210" w:lineRule="exact"/></w:pPr><w:r><w:rPr><w:rFonts w:ascii="Consolas" w:hAnsi="Consolas" w:eastAsia="宋体"/><w:sz w:val="17"/></w:rPr><w:t>DELETE FROM dbo.Student WHERE Sno = '2023999';</w:t></w:r></w:p><w:p w14:paraId="33DF6203"><w:pPr><w:spacing w:after="0" w:line="210" w:lineRule="exact"/></w:pPr><w:r><w:rPr><w:rFonts w:ascii="Consolas" w:hAnsi="Consolas" w:eastAsia="宋体"/><w:sz w:val="17"/></w:rPr><w:t>SELECT N'删除后' AS Stage, Clno, Number FROM dbo.Class WHERE Clno = '20311';</w:t></w:r></w:p><w:p w14:paraId="411A9FF7"><w:pPr><w:spacing w:after="0" w:line="210" w:lineRule="exact"/></w:pPr></w:p><w:p w14:paraId="60FD9EAA"><w:pPr><w:spacing w:after="0" w:line="210" w:lineRule="exact"/></w:pPr><w:r><w:rPr><w:rFonts w:ascii="Consolas" w:hAnsi="Consolas" w:eastAsia="宋体"/><w:sz w:val="17"/></w:rPr><w:t>SELECT N'习题4第15题：班级人数超过40人时回滚' AS Item;</w:t></w:r></w:p><w:p w14:paraId="01B478BB"><w:pPr><w:spacing w:after="0" w:line="210" w:lineRule="exact"/></w:pPr><w:r><w:rPr><w:rFonts w:ascii="Consolas" w:hAnsi="Consolas" w:eastAsia="宋体"/><w:sz w:val="17"/></w:rPr><w:t>BEGIN TRY</w:t></w:r></w:p><w:p w14:paraId="5CEF45F5"><w:pPr><w:spacing w:after="0" w:line="210" w:lineRule="exact"/></w:pPr><w:r><w:rPr><w:rFonts w:ascii="Consolas" w:hAnsi="Consolas" w:eastAsia="宋体"/><w:sz w:val="17"/></w:rPr><w:t xml:space="preserve">    INSERT INTO dbo.Student (Sno, Sname, Ssex, Sbirth, Clno)</w:t></w:r></w:p><w:p w14:paraId="29D04263"><w:pPr><w:spacing w:after="0" w:line="210" w:lineRule="exact"/></w:pPr><w:r><w:rPr><w:rFonts w:ascii="Consolas" w:hAnsi="Consolas" w:eastAsia="宋体"/><w:sz w:val="17"/></w:rPr><w:t xml:space="preserve">    VALUES ('2023998', N'超员测试', N'女', '2004-02-01', '21311');</w:t></w:r></w:p><w:p w14:paraId="2D7B46FB"><w:pPr><w:spacing w:after="0" w:line="210" w:lineRule="exact"/></w:pPr><w:r><w:rPr><w:rFonts w:ascii="Consolas" w:hAnsi="Consolas" w:eastAsia="宋体"/><w:sz w:val="17"/></w:rPr><w:t>END TRY</w:t></w:r></w:p><w:p w14:paraId="59DA2C27"><w:pPr><w:spacing w:after="0" w:line="210" w:lineRule="exact"/></w:pPr><w:r><w:rPr><w:rFonts w:ascii="Consolas" w:hAnsi="Consolas" w:eastAsia="宋体"/><w:sz w:val="17"/></w:rPr><w:t>BEGIN CATCH</w:t></w:r></w:p><w:p w14:paraId="0C4D0FC7"><w:pPr><w:spacing w:after="0" w:line="210" w:lineRule="exact"/></w:pPr><w:r><w:rPr><w:rFonts w:ascii="Consolas" w:hAnsi="Consolas" w:eastAsia="宋体"/><w:sz w:val="17"/></w:rPr><w:t xml:space="preserve">    SELECT ERROR_NUMBER() AS ErrorNumber, ERROR_MESSAGE() AS ErrorMessage;</w:t></w:r></w:p><w:p w14:paraId="1A4544F6"><w:pPr><w:spacing w:after="0" w:line="210" w:lineRule="exact"/></w:pPr><w:r><w:rPr><w:rFonts w:ascii="Consolas" w:hAnsi="Consolas" w:eastAsia="宋体"/><w:sz w:val="17"/></w:rPr><w:t>END CATCH;</w:t></w:r></w:p><w:p w14:paraId="5C07AC01"><w:pPr><w:spacing w:after="0" w:line="210" w:lineRule="exact"/></w:pPr><w:r><w:rPr><w:rFonts w:ascii="Consolas" w:hAnsi="Consolas" w:eastAsia="宋体"/><w:sz w:val="17"/></w:rPr><w:t>SELECT Clno, Number FROM dbo.Class WHERE Clno = '21311';</w:t></w:r></w:p><w:p w14:paraId="06E79C0B"><w:pPr><w:spacing w:after="0" w:line="210" w:lineRule="exact"/></w:pPr></w:p><w:p w14:paraId="4249ED97"><w:pPr><w:spacing w:after="0" w:line="210" w:lineRule="exact"/></w:pPr><w:r><w:rPr><w:rFonts w:ascii="Consolas" w:hAnsi="Consolas" w:eastAsia="宋体"/><w:sz w:val="17"/></w:rPr><w:t>SELECT N'习题4第13题：班长必须为本班学生' AS Item;</w:t></w:r></w:p><w:p w14:paraId="321E08FD"><w:pPr><w:spacing w:after="0" w:line="210" w:lineRule="exact"/></w:pPr><w:r><w:rPr><w:rFonts w:ascii="Consolas" w:hAnsi="Consolas" w:eastAsia="宋体"/><w:sz w:val="17"/></w:rPr><w:t>BEGIN TRY</w:t></w:r></w:p><w:p w14:paraId="54E97D13"><w:pPr><w:spacing w:after="0" w:line="210" w:lineRule="exact"/></w:pPr><w:r><w:rPr><w:rFonts w:ascii="Consolas" w:hAnsi="Consolas" w:eastAsia="宋体"/><w:sz w:val="17"/></w:rPr><w:t xml:space="preserve">    UPDATE dbo.Class SET Monitor = '2020103' WHERE Clno = '20311';</w:t></w:r></w:p><w:p w14:paraId="2C5C4D17"><w:pPr><w:spacing w:after="0" w:line="210" w:lineRule="exact"/></w:pPr><w:r><w:rPr><w:rFonts w:ascii="Consolas" w:hAnsi="Consolas" w:eastAsia="宋体"/><w:sz w:val="17"/></w:rPr><w:t>END TRY</w:t></w:r></w:p><w:p w14:paraId="16AB4432"><w:pPr><w:spacing w:after="0" w:line="210" w:lineRule="exact"/></w:pPr><w:r><w:rPr><w:rFonts w:ascii="Consolas" w:hAnsi="Consolas" w:eastAsia="宋体"/><w:sz w:val="17"/></w:rPr><w:t>BEGIN CATCH</w:t></w:r></w:p><w:p w14:paraId="08FD103E"><w:pPr><w:spacing w:after="0" w:line="210" w:lineRule="exact"/></w:pPr><w:r><w:rPr><w:rFonts w:ascii="Consolas" w:hAnsi="Consolas" w:eastAsia="宋体"/><w:sz w:val="17"/></w:rPr><w:t xml:space="preserve">    SELECT ERROR_NUMBER() AS ErrorNumber, ERROR_MESSAGE() AS ErrorMessage;</w:t></w:r></w:p><w:p w14:paraId="7E76B252"><w:pPr><w:spacing w:after="0" w:line="210" w:lineRule="exact"/></w:pPr><w:r><w:rPr><w:rFonts w:ascii="Consolas" w:hAnsi="Consolas" w:eastAsia="宋体"/><w:sz w:val="17"/></w:rPr><w:t>END CATCH;</w:t></w:r></w:p><w:p w14:paraId="62322ECF"><w:pPr><w:spacing w:after="0" w:line="210" w:lineRule="exact"/></w:pPr><w:r><w:rPr><w:rFonts w:ascii="Consolas" w:hAnsi="Consolas" w:eastAsia="宋体"/><w:sz w:val="17"/></w:rPr><w:t>UPDATE dbo.Class SET Monitor = '2020102' WHERE Clno = '20311';</w:t></w:r></w:p><w:p w14:paraId="74F4470E"><w:pPr><w:spacing w:after="0" w:line="210" w:lineRule="exact"/></w:pPr><w:r><w:rPr><w:rFonts w:ascii="Consolas" w:hAnsi="Consolas" w:eastAsia="宋体"/><w:sz w:val="17"/></w:rPr><w:t>SELECT Clno, Monitor FROM dbo.Class WHERE Clno = '20311';</w:t></w:r></w:p><w:p w14:paraId="33544ECE"><w:pPr><w:spacing w:after="0" w:line="210" w:lineRule="exact"/></w:pPr></w:p><w:p w14:paraId="2CC5035F"><w:pPr><w:spacing w:after="0" w:line="210" w:lineRule="exact"/></w:pPr><w:r><w:rPr><w:rFonts w:ascii="Consolas" w:hAnsi="Consolas" w:eastAsia="宋体"/><w:sz w:val="17"/></w:rPr><w:t>SELECT N'习题4第14题：成绩达到60分后才获得该课程学分' AS Item;</w:t></w:r></w:p><w:p w14:paraId="140E7926"><w:pPr><w:spacing w:after="0" w:line="210" w:lineRule="exact"/></w:pPr><w:r><w:rPr><w:rFonts w:ascii="Consolas" w:hAnsi="Consolas" w:eastAsia="宋体"/><w:sz w:val="17"/></w:rPr><w:t>SELECT N'修改前' AS Stage, * FROM dbo.vw_StudentCredit WHERE Sno = '2020104';</w:t></w:r></w:p><w:p w14:paraId="1F7ED525"><w:pPr><w:spacing w:after="0" w:line="210" w:lineRule="exact"/></w:pPr><w:r><w:rPr><w:rFonts w:ascii="Consolas" w:hAnsi="Consolas" w:eastAsia="宋体"/><w:sz w:val="17"/></w:rPr><w:t>BEGIN TRAN;</w:t></w:r></w:p><w:p w14:paraId="5477F6D2"><w:pPr><w:spacing w:after="0" w:line="210" w:lineRule="exact"/></w:pPr><w:r><w:rPr><w:rFonts w:ascii="Consolas" w:hAnsi="Consolas" w:eastAsia="宋体"/><w:sz w:val="17"/></w:rPr><w:t>UPDATE dbo.Grade SET Gmark = 61 WHERE Sno = '2020104' AND Cno = '1';</w:t></w:r></w:p><w:p w14:paraId="0D79B934"><w:pPr><w:spacing w:after="0" w:line="210" w:lineRule="exact"/></w:pPr><w:r><w:rPr><w:rFonts w:ascii="Consolas" w:hAnsi="Consolas" w:eastAsia="宋体"/><w:sz w:val="17"/></w:rPr><w:t>SELECT N'事务内修改后' AS Stage, * FROM dbo.vw_StudentCredit WHERE Sno = '2020104';</w:t></w:r></w:p><w:p w14:paraId="0F85E05D"><w:pPr><w:spacing w:after="0" w:line="210" w:lineRule="exact"/></w:pPr><w:r><w:rPr><w:rFonts w:ascii="Consolas" w:hAnsi="Consolas" w:eastAsia="宋体"/><w:sz w:val="17"/></w:rPr><w:t>ROLLBACK;</w:t></w:r></w:p><w:p w14:paraId="1CAAE2D6"><w:pPr><w:spacing w:after="0" w:line="210" w:lineRule="exact"/></w:pPr><w:r><w:rPr><w:rFonts w:ascii="Consolas" w:hAnsi="Consolas" w:eastAsia="宋体"/><w:sz w:val="17"/></w:rPr><w:t>SELECT N'回滚后' AS Stage, * FROM dbo.vw_StudentCredit WHERE Sno = '2020104';</w:t></w:r></w:p><w:p w14:paraId="0EF06C95"><w:pPr><w:spacing w:after="0" w:line="210" w:lineRule="exact"/></w:pPr><w:r><w:rPr><w:rFonts w:ascii="Consolas" w:hAnsi="Consolas" w:eastAsia="宋体"/><w:sz w:val="17"/></w:rPr><w:t>GO</w:t></w:r></w:p></w:tc></w:tr></w:tbl><w:p w14:paraId="53E113B5"><w:r><w:br w:type="page"/></w:r></w:p><w:p w14:paraId="1E3F153C"><w:pPr><w:spacing w:after="60" w:line="400" w:lineRule="exact"/></w:pPr><w:r><w:rPr><w:rFonts w:ascii="宋体" w:hAnsi="宋体" w:eastAsia="宋体"/><w:b/><w:sz w:val="28"/></w:rPr><w:t>实验八 SQL Server 实际执行结果截图：</w:t></w:r></w:p><w:p w14:paraId="45E81394"><w:pPr><w:spacing w:after="120" w:line="240" w:lineRule="auto"/><w:jc w:val="center"/></w:pPr><w:r><w:drawing><wp:inline distT="0" distB="0" distL="114300" distR="114300"><wp:extent cx="5760720" cy="5372100"/><wp:effectExtent l="0" t="0" r="0" b="7620"/><wp:docPr id="1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Picture 1"/><pic:cNvPicPr><a:picLocks noChangeAspect="1"/></pic:cNvPicPr></pic:nvPicPr><pic:blipFill><a:blip r:embed="rId6"/><a:stretch><a:fillRect/></a:stretch></pic:blipFill><pic:spPr><a:xfrm><a:off x="0" y="0"/><a:ext cx="5760720" cy="5372629"/></a:xfrm><a:prstGeom prst="rect"><a:avLst/></a:prstGeom></pic:spPr></pic:pic></a:graphicData></a:graphic></wp:inline></w:drawing></w:r></w:p><w:p w14:paraId="0BA774E2"><w:r><w:br w:type="page"/></w:r></w:p><w:p w14:paraId="521736A5"><w:pPr><w:spacing w:after="60" w:line="400" w:lineRule="exact"/></w:pPr><w:r><w:rPr><w:rFonts w:ascii="宋体" w:hAnsi="宋体" w:eastAsia="宋体"/><w:b/><w:sz w:val="28"/></w:rPr><w:t>实验八 SQL Server 实际执行结果截图：</w:t></w:r></w:p><w:p w14:paraId="7EE6188E"><w:pPr><w:spacing w:after="120" w:line="240" w:lineRule="auto"/><w:jc w:val="center"/></w:pPr><w:r><w:drawing><wp:inline distT="0" distB="0" distL="114300" distR="114300"><wp:extent cx="5760720" cy="5372100"/><wp:effectExtent l="0" t="0" r="0" b="7620"/><wp:docPr id="2" name="Picture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Picture 2"/><pic:cNvPicPr><a:picLocks noChangeAspect="1"/></pic:cNvPicPr></pic:nvPicPr><pic:blipFill><a:blip r:embed="rId7"/><a:stretch><a:fillRect/></a:stretch></pic:blipFill><pic:spPr><a:xfrm><a:off x="0" y="0"/><a:ext cx="5760720" cy="5372629"/></a:xfrm><a:prstGeom prst="rect"><a:avLst/></a:prstGeom></pic:spPr></pic:pic></a:graphicData></a:graphic></wp:inline></w:drawing></w:r></w:p><w:p w14:paraId="4C4ECB43"><w:r><w:br w:type="page"/></w:r></w:p><w:p w14:paraId="3A22BB48"><w:pPr><w:spacing w:after="60" w:line="400" w:lineRule="exact"/></w:pPr><w:r><w:rPr><w:rFonts w:ascii="宋体" w:hAnsi="宋体" w:eastAsia="宋体"/><w:b/><w:sz w:val="28"/></w:rPr><w:t>实验八 SQL Server 实际执行结果截图：</w:t></w:r></w:p><w:p w14:paraId="08A01F65"><w:pPr><w:spacing w:after="120" w:line="240" w:lineRule="auto"/><w:jc w:val="center"/></w:pPr><w:r><w:drawing><wp:inline distT="0" distB="0" distL="114300" distR="114300"><wp:extent cx="5760720" cy="3104515"/><wp:effectExtent l="0" t="0" r="0" b="4445"/><wp:docPr id="3" name="Picture 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3"/><pic:cNvPicPr><a:picLocks noChangeAspect="1"/></pic:cNvPicPr></pic:nvPicPr><pic:blipFill><a:blip r:embed="rId8"/><a:stretch><a:fillRect/></a:stretch></pic:blipFill><pic:spPr><a:xfrm><a:off x="0" y="0"/><a:ext cx="5760720" cy="3104725"/></a:xfrm><a:prstGeom prst="rect"><a:avLst/></a:prstGeom></pic:spPr></pic:pic></a:graphicData></a:graphic></wp:inline></w:drawing></w:r></w:p><w:p w14:paraId="27A96752"><w:pPr><w:pStyle w:val="4"/><w:spacing w:before="80" w:after="120" w:line="400" w:lineRule="exact"/></w:pPr><w:r><w:rPr><w:rFonts w:ascii="宋体" w:hAnsi="宋体" w:eastAsia="宋体"/><w:b/><w:color w:val="000000"/><w:sz w:val="28"/></w:rPr><w:t>实验中遇到的问题和总结</w:t></w:r></w:p><w:p w14:paraId="7FCAFEF3"><w:pPr><w:spacing w:after="60" w:line="400" w:lineRule="exact"/></w:pPr><w:r><w:rPr><w:rFonts w:ascii="宋体" w:hAnsi="宋体" w:eastAsia="宋体"/><w:b w:val="0"/><w:sz w:val="28"/></w:rPr><w:t>1. 主键、外键、CHECK 和 DEFAULT 约束可以直接写在建表语句中，由 DBMS 自动维护，适合表达稳定的数据合法性要求。</w:t></w:r></w:p><w:p w14:paraId="625D0754"><w:pPr><w:spacing w:after="60" w:line="400" w:lineRule="exact"/></w:pPr><w:r><w:rPr><w:rFonts w:ascii="宋体" w:hAnsi="宋体" w:eastAsia="宋体"/><w:b w:val="0"/><w:sz w:val="28"/></w:rPr><w:t>2. 触发器适合处理跨表维护和较复杂的业务规则。本实验中，Student 表变化后自动维护 Class.Number，班级人数超过40人时回滚，班长学号不属于本班时取消更新。</w:t></w:r></w:p><w:p w14:paraId="04146863"><w:pPr><w:spacing w:after="60" w:line="400" w:lineRule="exact"/></w:pPr><w:r><w:rPr><w:rFonts w:ascii="宋体" w:hAnsi="宋体" w:eastAsia="宋体"/><w:b w:val="0"/><w:sz w:val="28"/></w:rPr><w:t>3. INSERTED 和 DELETED 是触发器中的临时逻辑表，分别保存插入/更新后的记录和删除/更新前的记录；批量操作时必须按集合处理，不能假设一次只影响一行。</w:t></w:r></w:p><w:p w14:paraId="51D81DF4"><w:pPr><w:spacing w:after="60" w:line="400" w:lineRule="exact"/></w:pPr><w:r><w:rPr><w:rFonts w:ascii="宋体" w:hAnsi="宋体" w:eastAsia="宋体"/><w:b w:val="0"/><w:sz w:val="28"/></w:rPr><w:t>总结：完整性约束负责基础规则，触发器负责更复杂的自动维护和联动检查，两者配合可以提升数据一致性。</w:t></w:r></w:p><w:p w14:paraId="0E69D036"><w:r><w:br w:type="page"/></w:r></w:p><w:p w14:paraId="3D9F8CEB"><w:pPr><w:pStyle w:val="3"/><w:spacing w:before="200" w:after="120" w:line="400" w:lineRule="exact"/><w:jc w:val="center"/></w:pPr><w:r><w:rPr><w:rFonts w:ascii="宋体" w:hAnsi="宋体" w:eastAsia="宋体"/><w:b/><w:color w:val="000000"/><w:sz w:val="36"/></w:rPr><w:t>上机实验九</w:t></w:r></w:p><w:p w14:paraId="4CCFD260"><w:pPr><w:pStyle w:val="4"/><w:spacing w:before="80" w:after="120" w:line="400" w:lineRule="exact"/></w:pPr><w:r><w:rPr><w:rFonts w:ascii="宋体" w:hAnsi="宋体" w:eastAsia="宋体"/><w:b/><w:color w:val="000000"/><w:sz w:val="28"/></w:rPr><w:t>一、实验目的</w:t></w:r></w:p><w:p w14:paraId="48B049BD"><w:pPr><w:spacing w:after="60" w:line="400" w:lineRule="exact"/></w:pPr><w:r><w:rPr><w:rFonts w:ascii="宋体" w:hAnsi="宋体" w:eastAsia="宋体"/><w:b w:val="0"/><w:sz w:val="28"/></w:rPr><w:t>理解 SQL Server 下的安全性机制，掌握数据库级和数据库对象级安全保护机制的设计与实现方法。</w:t></w:r></w:p><w:p w14:paraId="22CD1BBF"><w:pPr><w:pStyle w:val="4"/><w:spacing w:before="80" w:after="120" w:line="400" w:lineRule="exact"/></w:pPr><w:r><w:rPr><w:rFonts w:ascii="宋体" w:hAnsi="宋体" w:eastAsia="宋体"/><w:b/><w:color w:val="000000"/><w:sz w:val="28"/></w:rPr><w:t>二、实验环境</w:t></w:r></w:p><w:p w14:paraId="34A5CCD3"><w:pPr><w:spacing w:after="60" w:line="400" w:lineRule="exact"/></w:pPr><w:r><w:rPr><w:rFonts w:ascii="宋体" w:hAnsi="宋体" w:eastAsia="宋体"/><w:b w:val="0"/><w:sz w:val="28"/></w:rPr><w:t>MS SQL Server：Docker 容器 sql2022-lab，镜像 mcr.microsoft.com/mssql/server:2022-latest，端口 localhost:14333。</w:t></w:r></w:p><w:p w14:paraId="503F6006"><w:pPr><w:spacing w:after="60" w:line="400" w:lineRule="exact"/></w:pPr><w:r><w:rPr><w:rFonts w:ascii="宋体" w:hAnsi="宋体" w:eastAsia="宋体"/><w:b w:val="0"/><w:sz w:val="28"/></w:rPr><w:t>本次实验未使用 openGauss。</w:t></w:r></w:p><w:p w14:paraId="34CDA47F"><w:pPr><w:pStyle w:val="4"/><w:spacing w:before="80" w:after="120" w:line="400" w:lineRule="exact"/></w:pPr><w:r><w:rPr><w:rFonts w:ascii="宋体" w:hAnsi="宋体" w:eastAsia="宋体"/><w:b/><w:color w:val="000000"/><w:sz w:val="28"/></w:rPr><w:t>三、实验报告内容</w:t></w:r></w:p><w:p w14:paraId="3A16A3CF"><w:pPr><w:spacing w:after="60" w:line="400" w:lineRule="exact"/></w:pPr><w:r><w:rPr><w:rFonts w:ascii="宋体" w:hAnsi="宋体" w:eastAsia="宋体"/><w:b w:val="0"/><w:sz w:val="28"/></w:rPr><w:t>题目要求：完成习题4第17题、第18题的用户授权、权限撤销、角色创建和角色授权，并验证安全机制设置是否生效。</w:t></w:r></w:p><w:p w14:paraId="3C4E3F9F"><w:pPr><w:spacing w:after="60" w:line="400" w:lineRule="exact"/></w:pPr><w:r><w:rPr><w:rFonts w:ascii="宋体" w:hAnsi="宋体" w:eastAsia="宋体"/><w:b/><w:sz w:val="28"/></w:rPr><w:t>SQL脚本如下（完整脚本文件：SQL/generated/experiment9.sql）：</w:t></w:r></w:p><w:tbl><w:tblPr><w:tblStyle w:val="32"/><w:tblW w:w="0" w:type="auto"/><w:tblInd w:w="0" w:type="dxa"/><w:tblLayout w:type="autofit"/><w:tblCellMar><w:top w:w="0" w:type="dxa"/><w:left w:w="108" w:type="dxa"/><w:bottom w:w="0" w:type="dxa"/><w:right w:w="108" w:type="dxa"/></w:tblCellMar></w:tblPr><w:tblGrid><w:gridCol w:w="8300"/></w:tblGrid><w:tr w14:paraId="1B4FF8B7"><w:tblPrEx><w:tblCellMar><w:top w:w="0" w:type="dxa"/><w:left w:w="108" w:type="dxa"/><w:bottom w:w="0" w:type="dxa"/><w:right w:w="108" w:type="dxa"/></w:tblCellMar></w:tblPrEx><w:tc><w:tcPr><w:tcW w:w="8300" w:type="dxa"/><w:shd w:val="clear" w:color="auto" w:fill="F4F6F8"/><w:tcMar><w:top w:w="100" w:type="dxa"/><w:left w:w="120" w:type="dxa"/><w:bottom w:w="100" w:type="dxa"/><w:right w:w="120" w:type="dxa"/></w:tcMar></w:tcPr><w:p w14:paraId="6BFB4A42"/><w:p w14:paraId="6EB4ED90"><w:pPr><w:spacing w:after="0" w:line="210" w:lineRule="exact"/></w:pPr><w:r><w:rPr><w:rFonts w:ascii="Consolas" w:hAnsi="Consolas" w:eastAsia="宋体"/><w:sz w:val="17"/></w:rPr><w:t>USE GradeManager;</w:t></w:r></w:p><w:p w14:paraId="5D5A64ED"><w:pPr><w:spacing w:after="0" w:line="210" w:lineRule="exact"/></w:pPr><w:r><w:rPr><w:rFonts w:ascii="Consolas" w:hAnsi="Consolas" w:eastAsia="宋体"/><w:sz w:val="17"/></w:rPr><w:t>GO</w:t></w:r></w:p><w:p w14:paraId="34FD04CC"><w:pPr><w:spacing w:after="0" w:line="210" w:lineRule="exact"/></w:pPr></w:p><w:p w14:paraId="2161AA59"><w:pPr><w:spacing w:after="0" w:line="210" w:lineRule="exact"/></w:pPr><w:r><w:rPr><w:rFonts w:ascii="Consolas" w:hAnsi="Consolas" w:eastAsia="宋体"/><w:sz w:val="17"/></w:rPr><w:t>PRINT N'【实验九】安全性的实现';</w:t></w:r></w:p><w:p w14:paraId="4D471B1B"><w:pPr><w:spacing w:after="0" w:line="210" w:lineRule="exact"/></w:pPr></w:p><w:p w14:paraId="45B5A6A1"><w:pPr><w:spacing w:after="0" w:line="210" w:lineRule="exact"/></w:pPr><w:r><w:rPr><w:rFonts w:ascii="Consolas" w:hAnsi="Consolas" w:eastAsia="宋体"/><w:sz w:val="17"/></w:rPr><w:t>DROP VIEW IF EXISTS dbo.vw_CS_CourseStats;</w:t></w:r></w:p><w:p w14:paraId="7ABAAFA1"><w:pPr><w:spacing w:after="0" w:line="210" w:lineRule="exact"/></w:pPr><w:r><w:rPr><w:rFonts w:ascii="Consolas" w:hAnsi="Consolas" w:eastAsia="宋体"/><w:sz w:val="17"/></w:rPr><w:t>GO</w:t></w:r></w:p><w:p w14:paraId="5E3465D3"><w:pPr><w:spacing w:after="0" w:line="210" w:lineRule="exact"/></w:pPr></w:p><w:p w14:paraId="14E5FF71"><w:pPr><w:spacing w:after="0" w:line="210" w:lineRule="exact"/></w:pPr><w:r><w:rPr><w:rFonts w:ascii="Consolas" w:hAnsi="Consolas" w:eastAsia="宋体"/><w:sz w:val="17"/></w:rPr><w:t>IF DATABASE_PRINCIPAL_ID(N'计算机专业负责人') IS NOT NULL DROP ROLE [计算机专业负责人];</w:t></w:r></w:p><w:p w14:paraId="3553F475"><w:pPr><w:spacing w:after="0" w:line="210" w:lineRule="exact"/></w:pPr><w:r><w:rPr><w:rFonts w:ascii="Consolas" w:hAnsi="Consolas" w:eastAsia="宋体"/><w:sz w:val="17"/></w:rPr><w:t>IF DATABASE_PRINCIPAL_ID(N'张老师') IS NOT NULL DROP USER [张老师];</w:t></w:r></w:p><w:p w14:paraId="5DCA5406"><w:pPr><w:spacing w:after="0" w:line="210" w:lineRule="exact"/></w:pPr><w:r><w:rPr><w:rFonts w:ascii="Consolas" w:hAnsi="Consolas" w:eastAsia="宋体"/><w:sz w:val="17"/></w:rPr><w:t>IF DATABASE_PRINCIPAL_ID(N'李老师') IS NOT NULL DROP USER [李老师];</w:t></w:r></w:p><w:p w14:paraId="7E2396B2"><w:pPr><w:spacing w:after="0" w:line="210" w:lineRule="exact"/></w:pPr><w:r><w:rPr><w:rFonts w:ascii="Consolas" w:hAnsi="Consolas" w:eastAsia="宋体"/><w:sz w:val="17"/></w:rPr><w:t>IF DATABASE_PRINCIPAL_ID(N'张勇') IS NOT NULL DROP USER [张勇];</w:t></w:r></w:p><w:p w14:paraId="1C26F3CF"><w:pPr><w:spacing w:after="0" w:line="210" w:lineRule="exact"/></w:pPr><w:r><w:rPr><w:rFonts w:ascii="Consolas" w:hAnsi="Consolas" w:eastAsia="宋体"/><w:sz w:val="17"/></w:rPr><w:t>IF DATABASE_PRINCIPAL_ID(N'李勇') IS NOT NULL DROP USER [李勇];</w:t></w:r></w:p><w:p w14:paraId="0223F4A2"><w:pPr><w:spacing w:after="0" w:line="210" w:lineRule="exact"/></w:pPr><w:r><w:rPr><w:rFonts w:ascii="Consolas" w:hAnsi="Consolas" w:eastAsia="宋体"/><w:sz w:val="17"/></w:rPr><w:t>IF DATABASE_PRINCIPAL_ID(N'李勇敏') IS NOT NULL DROP USER [李勇敏];</w:t></w:r></w:p><w:p w14:paraId="49ECA921"><w:pPr><w:spacing w:after="0" w:line="210" w:lineRule="exact"/></w:pPr><w:r><w:rPr><w:rFonts w:ascii="Consolas" w:hAnsi="Consolas" w:eastAsia="宋体"/><w:sz w:val="17"/></w:rPr><w:t>GO</w:t></w:r></w:p><w:p w14:paraId="195B94A9"><w:pPr><w:spacing w:after="0" w:line="210" w:lineRule="exact"/></w:pPr></w:p><w:p w14:paraId="6933E386"><w:pPr><w:spacing w:after="0" w:line="210" w:lineRule="exact"/></w:pPr><w:r><w:rPr><w:rFonts w:ascii="Consolas" w:hAnsi="Consolas" w:eastAsia="宋体"/><w:sz w:val="17"/></w:rPr><w:t>CREATE USER [张勇] WITHOUT LOGIN;</w:t></w:r></w:p><w:p w14:paraId="1F02E4C0"><w:pPr><w:spacing w:after="0" w:line="210" w:lineRule="exact"/></w:pPr><w:r><w:rPr><w:rFonts w:ascii="Consolas" w:hAnsi="Consolas" w:eastAsia="宋体"/><w:sz w:val="17"/></w:rPr><w:t>CREATE USER [李勇] WITHOUT LOGIN;</w:t></w:r></w:p><w:p w14:paraId="42F7914E"><w:pPr><w:spacing w:after="0" w:line="210" w:lineRule="exact"/></w:pPr><w:r><w:rPr><w:rFonts w:ascii="Consolas" w:hAnsi="Consolas" w:eastAsia="宋体"/><w:sz w:val="17"/></w:rPr><w:t>CREATE USER [李勇敏] WITHOUT LOGIN;</w:t></w:r></w:p><w:p w14:paraId="6996C0B5"><w:pPr><w:spacing w:after="0" w:line="210" w:lineRule="exact"/></w:pPr><w:r><w:rPr><w:rFonts w:ascii="Consolas" w:hAnsi="Consolas" w:eastAsia="宋体"/><w:sz w:val="17"/></w:rPr><w:t>CREATE USER [张老师] WITHOUT LOGIN;</w:t></w:r></w:p><w:p w14:paraId="61C5EAB0"><w:pPr><w:spacing w:after="0" w:line="210" w:lineRule="exact"/></w:pPr><w:r><w:rPr><w:rFonts w:ascii="Consolas" w:hAnsi="Consolas" w:eastAsia="宋体"/><w:sz w:val="17"/></w:rPr><w:t>CREATE USER [李老师] WITHOUT LOGIN;</w:t></w:r></w:p><w:p w14:paraId="66F4BCEB"><w:pPr><w:spacing w:after="0" w:line="210" w:lineRule="exact"/></w:pPr><w:r><w:rPr><w:rFonts w:ascii="Consolas" w:hAnsi="Consolas" w:eastAsia="宋体"/><w:sz w:val="17"/></w:rPr><w:t>GO</w:t></w:r></w:p><w:p w14:paraId="61178C76"><w:pPr><w:spacing w:after="0" w:line="210" w:lineRule="exact"/></w:pPr></w:p><w:p w14:paraId="7DCB3E0D"><w:pPr><w:spacing w:after="0" w:line="210" w:lineRule="exact"/></w:pPr><w:r><w:rPr><w:rFonts w:ascii="Consolas" w:hAnsi="Consolas" w:eastAsia="宋体"/><w:sz w:val="17"/></w:rPr><w:t>SELECT N'习题4第17题(1)：张勇获得Student、Course查询权限' AS Item;</w:t></w:r></w:p><w:p w14:paraId="5B2DE0CF"><w:pPr><w:spacing w:after="0" w:line="210" w:lineRule="exact"/></w:pPr><w:r><w:rPr><w:rFonts w:ascii="Consolas" w:hAnsi="Consolas" w:eastAsia="宋体"/><w:sz w:val="17"/></w:rPr><w:t>GRANT SELECT ON dbo.Student TO [张勇];</w:t></w:r></w:p><w:p w14:paraId="626631CC"><w:pPr><w:spacing w:after="0" w:line="210" w:lineRule="exact"/></w:pPr><w:r><w:rPr><w:rFonts w:ascii="Consolas" w:hAnsi="Consolas" w:eastAsia="宋体"/><w:sz w:val="17"/></w:rPr><w:t>GRANT SELECT ON dbo.Course TO [张勇];</w:t></w:r></w:p><w:p w14:paraId="6CFD459D"><w:pPr><w:spacing w:after="0" w:line="210" w:lineRule="exact"/></w:pPr></w:p><w:p w14:paraId="38A444D0"><w:pPr><w:spacing w:after="0" w:line="210" w:lineRule="exact"/></w:pPr><w:r><w:rPr><w:rFonts w:ascii="Consolas" w:hAnsi="Consolas" w:eastAsia="宋体"/><w:sz w:val="17"/></w:rPr><w:t>SELECT N'习题4第17题(2)：张勇获得Student插入、删除权限且可再授权' AS Item;</w:t></w:r></w:p><w:p w14:paraId="5E7D04C9"><w:pPr><w:spacing w:after="0" w:line="210" w:lineRule="exact"/></w:pPr><w:r><w:rPr><w:rFonts w:ascii="Consolas" w:hAnsi="Consolas" w:eastAsia="宋体"/><w:sz w:val="17"/></w:rPr><w:t>GRANT INSERT, DELETE ON dbo.Student TO [张勇] WITH GRANT OPTION;</w:t></w:r></w:p><w:p w14:paraId="50EAC9EA"><w:pPr><w:spacing w:after="0" w:line="210" w:lineRule="exact"/></w:pPr><w:r><w:rPr><w:rFonts w:ascii="Consolas" w:hAnsi="Consolas" w:eastAsia="宋体"/><w:sz w:val="17"/></w:rPr><w:t>EXECUTE AS USER = N'张勇';</w:t></w:r></w:p><w:p w14:paraId="501F62D7"><w:pPr><w:spacing w:after="0" w:line="210" w:lineRule="exact"/></w:pPr><w:r><w:rPr><w:rFonts w:ascii="Consolas" w:hAnsi="Consolas" w:eastAsia="宋体"/><w:sz w:val="17"/></w:rPr><w:t>GRANT INSERT, DELETE ON dbo.Student TO [李勇];</w:t></w:r></w:p><w:p w14:paraId="1DA742BF"><w:pPr><w:spacing w:after="0" w:line="210" w:lineRule="exact"/></w:pPr><w:r><w:rPr><w:rFonts w:ascii="Consolas" w:hAnsi="Consolas" w:eastAsia="宋体"/><w:sz w:val="17"/></w:rPr><w:t>REVERT;</w:t></w:r></w:p><w:p w14:paraId="598AB989"><w:pPr><w:spacing w:after="0" w:line="210" w:lineRule="exact"/></w:pPr></w:p><w:p w14:paraId="30A56486"><w:pPr><w:spacing w:after="0" w:line="210" w:lineRule="exact"/></w:pPr><w:r><w:rPr><w:rFonts w:ascii="Consolas" w:hAnsi="Consolas" w:eastAsia="宋体"/><w:sz w:val="17"/></w:rPr><w:t>SELECT N'习题4第17题(3)：李勇获得Course查询权限和Ccredit修改权限' AS Item;</w:t></w:r></w:p><w:p w14:paraId="0B8FBFC9"><w:pPr><w:spacing w:after="0" w:line="210" w:lineRule="exact"/></w:pPr><w:r><w:rPr><w:rFonts w:ascii="Consolas" w:hAnsi="Consolas" w:eastAsia="宋体"/><w:sz w:val="17"/></w:rPr><w:t>GRANT SELECT ON dbo.Course TO [李勇];</w:t></w:r></w:p><w:p w14:paraId="5B991E29"><w:pPr><w:spacing w:after="0" w:line="210" w:lineRule="exact"/></w:pPr><w:r><w:rPr><w:rFonts w:ascii="Consolas" w:hAnsi="Consolas" w:eastAsia="宋体"/><w:sz w:val="17"/></w:rPr><w:t>GRANT UPDATE (Ccredit) ON dbo.Course TO [李勇];</w:t></w:r></w:p><w:p w14:paraId="0627AF02"><w:pPr><w:spacing w:after="0" w:line="210" w:lineRule="exact"/></w:pPr></w:p><w:p w14:paraId="0F17BBB9"><w:pPr><w:spacing w:after="0" w:line="210" w:lineRule="exact"/></w:pPr><w:r><w:rPr><w:rFonts w:ascii="Consolas" w:hAnsi="Consolas" w:eastAsia="宋体"/><w:sz w:val="17"/></w:rPr><w:t>SELECT N'习题4第17题(4)：李勇敏获得Student全部数据操作权限且可再授权' AS Item;</w:t></w:r></w:p><w:p w14:paraId="5821728B"><w:pPr><w:spacing w:after="0" w:line="210" w:lineRule="exact"/></w:pPr><w:r><w:rPr><w:rFonts w:ascii="Consolas" w:hAnsi="Consolas" w:eastAsia="宋体"/><w:sz w:val="17"/></w:rPr><w:t>GRANT SELECT, INSERT, UPDATE, DELETE ON dbo.Student TO [李勇敏] WITH GRANT OPTION;</w:t></w:r></w:p><w:p w14:paraId="7856791F"><w:pPr><w:spacing w:after="0" w:line="210" w:lineRule="exact"/></w:pPr><w:r><w:rPr><w:rFonts w:ascii="Consolas" w:hAnsi="Consolas" w:eastAsia="宋体"/><w:sz w:val="17"/></w:rPr><w:t>EXECUTE AS USER = N'李勇敏';</w:t></w:r></w:p><w:p w14:paraId="17CB5816"><w:pPr><w:spacing w:after="0" w:line="210" w:lineRule="exact"/></w:pPr><w:r><w:rPr><w:rFonts w:ascii="Consolas" w:hAnsi="Consolas" w:eastAsia="宋体"/><w:sz w:val="17"/></w:rPr><w:t>GRANT SELECT ON dbo.Student TO [李勇];</w:t></w:r></w:p><w:p w14:paraId="6A74A799"><w:pPr><w:spacing w:after="0" w:line="210" w:lineRule="exact"/></w:pPr><w:r><w:rPr><w:rFonts w:ascii="Consolas" w:hAnsi="Consolas" w:eastAsia="宋体"/><w:sz w:val="17"/></w:rPr><w:t>REVERT;</w:t></w:r></w:p><w:p w14:paraId="0F7A8F42"><w:pPr><w:spacing w:after="0" w:line="210" w:lineRule="exact"/></w:pPr></w:p><w:p w14:paraId="382E622B"><w:pPr><w:spacing w:after="0" w:line="210" w:lineRule="exact"/></w:pPr><w:r><w:rPr><w:rFonts w:ascii="Consolas" w:hAnsi="Consolas" w:eastAsia="宋体"/><w:sz w:val="17"/></w:rPr><w:t>SELECT N'授权结果查询' AS Item;</w:t></w:r></w:p><w:p w14:paraId="780DCFC5"><w:pPr><w:spacing w:after="0" w:line="210" w:lineRule="exact"/></w:pPr><w:r><w:rPr><w:rFonts w:ascii="Consolas" w:hAnsi="Consolas" w:eastAsia="宋体"/><w:sz w:val="17"/></w:rPr><w:t>SELECT USER_NAME(dp.grantee_principal_id) AS Grantee,</w:t></w:r></w:p><w:p w14:paraId="185A43E8"><w:pPr><w:spacing w:after="0" w:line="210" w:lineRule="exact"/></w:pPr><w:r><w:rPr><w:rFonts w:ascii="Consolas" w:hAnsi="Consolas" w:eastAsia="宋体"/><w:sz w:val="17"/></w:rPr><w:t xml:space="preserve">       dp.permission_name,</w:t></w:r></w:p><w:p w14:paraId="06F90115"><w:pPr><w:spacing w:after="0" w:line="210" w:lineRule="exact"/></w:pPr><w:r><w:rPr><w:rFonts w:ascii="Consolas" w:hAnsi="Consolas" w:eastAsia="宋体"/><w:sz w:val="17"/></w:rPr><w:t xml:space="preserve">       dp.state_desc,</w:t></w:r></w:p><w:p w14:paraId="6F84FD2D"><w:pPr><w:spacing w:after="0" w:line="210" w:lineRule="exact"/></w:pPr><w:r><w:rPr><w:rFonts w:ascii="Consolas" w:hAnsi="Consolas" w:eastAsia="宋体"/><w:sz w:val="17"/></w:rPr><w:t xml:space="preserve">       OBJECT_NAME(dp.major_id) AS ObjectName,</w:t></w:r></w:p><w:p w14:paraId="22445BF5"><w:pPr><w:spacing w:after="0" w:line="210" w:lineRule="exact"/></w:pPr><w:r><w:rPr><w:rFonts w:ascii="Consolas" w:hAnsi="Consolas" w:eastAsia="宋体"/><w:sz w:val="17"/></w:rPr><w:t xml:space="preserve">       COL_NAME(dp.major_id, dp.minor_id) AS ColumnName</w:t></w:r></w:p><w:p w14:paraId="19DE3202"><w:pPr><w:spacing w:after="0" w:line="210" w:lineRule="exact"/></w:pPr><w:r><w:rPr><w:rFonts w:ascii="Consolas" w:hAnsi="Consolas" w:eastAsia="宋体"/><w:sz w:val="17"/></w:rPr><w:t>FROM sys.database_permissions AS dp</w:t></w:r></w:p><w:p w14:paraId="608A81EF"><w:pPr><w:spacing w:after="0" w:line="210" w:lineRule="exact"/></w:pPr><w:r><w:rPr><w:rFonts w:ascii="Consolas" w:hAnsi="Consolas" w:eastAsia="宋体"/><w:sz w:val="17"/></w:rPr><w:t>WHERE USER_NAME(dp.grantee_principal_id) IN (N'张勇', N'李勇', N'李勇敏')</w:t></w:r></w:p><w:p w14:paraId="70880ADD"><w:pPr><w:spacing w:after="0" w:line="210" w:lineRule="exact"/></w:pPr><w:r><w:rPr><w:rFonts w:ascii="Consolas" w:hAnsi="Consolas" w:eastAsia="宋体"/><w:sz w:val="17"/></w:rPr><w:t>ORDER BY Grantee, ObjectName, permission_name, ColumnName;</w:t></w:r></w:p><w:p w14:paraId="545D4553"><w:pPr><w:spacing w:after="0" w:line="210" w:lineRule="exact"/></w:pPr></w:p><w:p w14:paraId="0305E949"><w:pPr><w:spacing w:after="0" w:line="210" w:lineRule="exact"/></w:pPr><w:r><w:rPr><w:rFonts w:ascii="Consolas" w:hAnsi="Consolas" w:eastAsia="宋体"/><w:sz w:val="17"/></w:rPr><w:t>SELECT N'习题4第17题(5)：撤销张勇在Student、Course上的查询权限' AS Item;</w:t></w:r></w:p><w:p w14:paraId="67FE883D"><w:pPr><w:spacing w:after="0" w:line="210" w:lineRule="exact"/></w:pPr><w:r><w:rPr><w:rFonts w:ascii="Consolas" w:hAnsi="Consolas" w:eastAsia="宋体"/><w:sz w:val="17"/></w:rPr><w:t>REVOKE SELECT ON dbo.Student FROM [张勇];</w:t></w:r></w:p><w:p w14:paraId="045AAE2E"><w:pPr><w:spacing w:after="0" w:line="210" w:lineRule="exact"/></w:pPr><w:r><w:rPr><w:rFonts w:ascii="Consolas" w:hAnsi="Consolas" w:eastAsia="宋体"/><w:sz w:val="17"/></w:rPr><w:t>REVOKE SELECT ON dbo.Course FROM [张勇];</w:t></w:r></w:p><w:p w14:paraId="7E3E82B3"><w:pPr><w:spacing w:after="0" w:line="210" w:lineRule="exact"/></w:pPr></w:p><w:p w14:paraId="76886E93"><w:pPr><w:spacing w:after="0" w:line="210" w:lineRule="exact"/></w:pPr><w:r><w:rPr><w:rFonts w:ascii="Consolas" w:hAnsi="Consolas" w:eastAsia="宋体"/><w:sz w:val="17"/></w:rPr><w:t>SELECT N'习题4第17题(6)：撤销张勇Student插入、删除权限，并级联撤销其再授权结果' AS Item;</w:t></w:r></w:p><w:p w14:paraId="0E3DAF3A"><w:pPr><w:spacing w:after="0" w:line="210" w:lineRule="exact"/></w:pPr><w:r><w:rPr><w:rFonts w:ascii="Consolas" w:hAnsi="Consolas" w:eastAsia="宋体"/><w:sz w:val="17"/></w:rPr><w:t>REVOKE INSERT, DELETE ON dbo.Student FROM [张勇] CASCADE;</w:t></w:r></w:p><w:p w14:paraId="5809BDF6"><w:pPr><w:spacing w:after="0" w:line="210" w:lineRule="exact"/></w:pPr></w:p><w:p w14:paraId="74AEF7DC"><w:pPr><w:spacing w:after="0" w:line="210" w:lineRule="exact"/></w:pPr><w:r><w:rPr><w:rFonts w:ascii="Consolas" w:hAnsi="Consolas" w:eastAsia="宋体"/><w:sz w:val="17"/></w:rPr><w:t>SELECT N'撤销后结果查询' AS Item;</w:t></w:r></w:p><w:p w14:paraId="72C1126F"><w:pPr><w:spacing w:after="0" w:line="210" w:lineRule="exact"/></w:pPr><w:r><w:rPr><w:rFonts w:ascii="Consolas" w:hAnsi="Consolas" w:eastAsia="宋体"/><w:sz w:val="17"/></w:rPr><w:t>SELECT USER_NAME(dp.grantee_principal_id) AS Grantee,</w:t></w:r></w:p><w:p w14:paraId="5027E244"><w:pPr><w:spacing w:after="0" w:line="210" w:lineRule="exact"/></w:pPr><w:r><w:rPr><w:rFonts w:ascii="Consolas" w:hAnsi="Consolas" w:eastAsia="宋体"/><w:sz w:val="17"/></w:rPr><w:t xml:space="preserve">       dp.permission_name,</w:t></w:r></w:p><w:p w14:paraId="22962136"><w:pPr><w:spacing w:after="0" w:line="210" w:lineRule="exact"/></w:pPr><w:r><w:rPr><w:rFonts w:ascii="Consolas" w:hAnsi="Consolas" w:eastAsia="宋体"/><w:sz w:val="17"/></w:rPr><w:t xml:space="preserve">       dp.state_desc,</w:t></w:r></w:p><w:p w14:paraId="70E66EF8"><w:pPr><w:spacing w:after="0" w:line="210" w:lineRule="exact"/></w:pPr><w:r><w:rPr><w:rFonts w:ascii="Consolas" w:hAnsi="Consolas" w:eastAsia="宋体"/><w:sz w:val="17"/></w:rPr><w:t xml:space="preserve">       OBJECT_NAME(dp.major_id) AS ObjectName,</w:t></w:r></w:p><w:p w14:paraId="4DC27349"><w:pPr><w:spacing w:after="0" w:line="210" w:lineRule="exact"/></w:pPr><w:r><w:rPr><w:rFonts w:ascii="Consolas" w:hAnsi="Consolas" w:eastAsia="宋体"/><w:sz w:val="17"/></w:rPr><w:t xml:space="preserve">       COL_NAME(dp.major_id, dp.minor_id) AS ColumnName</w:t></w:r></w:p><w:p w14:paraId="3FE522C4"><w:pPr><w:spacing w:after="0" w:line="210" w:lineRule="exact"/></w:pPr><w:r><w:rPr><w:rFonts w:ascii="Consolas" w:hAnsi="Consolas" w:eastAsia="宋体"/><w:sz w:val="17"/></w:rPr><w:t>FROM sys.database_permissions AS dp</w:t></w:r></w:p><w:p w14:paraId="27AA9D30"><w:pPr><w:spacing w:after="0" w:line="210" w:lineRule="exact"/></w:pPr><w:r><w:rPr><w:rFonts w:ascii="Consolas" w:hAnsi="Consolas" w:eastAsia="宋体"/><w:sz w:val="17"/></w:rPr><w:t>WHERE USER_NAME(dp.grantee_principal_id) IN (N'张勇', N'李勇', N'李勇敏')</w:t></w:r></w:p><w:p w14:paraId="33934356"><w:pPr><w:spacing w:after="0" w:line="210" w:lineRule="exact"/></w:pPr><w:r><w:rPr><w:rFonts w:ascii="Consolas" w:hAnsi="Consolas" w:eastAsia="宋体"/><w:sz w:val="17"/></w:rPr><w:t>ORDER BY Grantee, ObjectName, permission_name, ColumnName;</w:t></w:r></w:p><w:p w14:paraId="108F6387"><w:pPr><w:spacing w:after="0" w:line="210" w:lineRule="exact"/></w:pPr></w:p><w:p w14:paraId="0AF0CC81"><w:pPr><w:spacing w:after="0" w:line="210" w:lineRule="exact"/></w:pPr><w:r><w:rPr><w:rFonts w:ascii="Consolas" w:hAnsi="Consolas" w:eastAsia="宋体"/><w:sz w:val="17"/></w:rPr><w:t>SELECT N'习题4第17题(7)：张勇、李勇获得建表和建存储过程权限' AS Item;</w:t></w:r></w:p><w:p w14:paraId="5F52C6CD"><w:pPr><w:spacing w:after="0" w:line="210" w:lineRule="exact"/></w:pPr><w:r><w:rPr><w:rFonts w:ascii="Consolas" w:hAnsi="Consolas" w:eastAsia="宋体"/><w:sz w:val="17"/></w:rPr><w:t>GRANT CREATE TABLE, CREATE PROCEDURE TO [张勇], [李勇];</w:t></w:r></w:p><w:p w14:paraId="3B9BD799"><w:pPr><w:spacing w:after="0" w:line="210" w:lineRule="exact"/></w:pPr></w:p><w:p w14:paraId="7A4EB497"><w:pPr><w:spacing w:after="0" w:line="210" w:lineRule="exact"/></w:pPr><w:r><w:rPr><w:rFonts w:ascii="Consolas" w:hAnsi="Consolas" w:eastAsia="宋体"/><w:sz w:val="17"/></w:rPr><w:t>GO</w:t></w:r></w:p><w:p w14:paraId="6929BE3E"><w:pPr><w:spacing w:after="0" w:line="210" w:lineRule="exact"/></w:pPr></w:p><w:p w14:paraId="43AB6F68"><w:pPr><w:spacing w:after="0" w:line="210" w:lineRule="exact"/></w:pPr><w:r><w:rPr><w:rFonts w:ascii="Consolas" w:hAnsi="Consolas" w:eastAsia="宋体"/><w:sz w:val="17"/></w:rPr><w:t>CREATE OR ALTER VIEW dbo.vw_CS_CourseStats</w:t></w:r></w:p><w:p w14:paraId="5F5FCFED"><w:pPr><w:spacing w:after="0" w:line="210" w:lineRule="exact"/></w:pPr><w:r><w:rPr><w:rFonts w:ascii="Consolas" w:hAnsi="Consolas" w:eastAsia="宋体"/><w:sz w:val="17"/></w:rPr><w:t>AS</w:t></w:r></w:p><w:p w14:paraId="1CE54393"><w:pPr><w:spacing w:after="0" w:line="210" w:lineRule="exact"/></w:pPr><w:r><w:rPr><w:rFonts w:ascii="Consolas" w:hAnsi="Consolas" w:eastAsia="宋体"/><w:sz w:val="17"/></w:rPr><w:t>SELECT c.Cno, c.Cname,</w:t></w:r></w:p><w:p w14:paraId="53CA7A45"><w:pPr><w:spacing w:after="0" w:line="210" w:lineRule="exact"/></w:pPr><w:r><w:rPr><w:rFonts w:ascii="Consolas" w:hAnsi="Consolas" w:eastAsia="宋体"/><w:sz w:val="17"/></w:rPr><w:t xml:space="preserve">       COUNT(g.Sno) AS SelectCount,</w:t></w:r></w:p><w:p w14:paraId="1DE8C1CA"><w:pPr><w:spacing w:after="0" w:line="210" w:lineRule="exact"/></w:pPr><w:r><w:rPr><w:rFonts w:ascii="Consolas" w:hAnsi="Consolas" w:eastAsia="宋体"/><w:sz w:val="17"/></w:rPr><w:t xml:space="preserve">       CAST(AVG(g.Gmark) AS DECIMAL(6,2)) AS AvgMark,</w:t></w:r></w:p><w:p w14:paraId="4F7D205F"><w:pPr><w:spacing w:after="0" w:line="210" w:lineRule="exact"/></w:pPr><w:r><w:rPr><w:rFonts w:ascii="Consolas" w:hAnsi="Consolas" w:eastAsia="宋体"/><w:sz w:val="17"/></w:rPr><w:t xml:space="preserve">       MAX(g.Gmark) AS MaxMark,</w:t></w:r></w:p><w:p w14:paraId="378EC452"><w:pPr><w:spacing w:after="0" w:line="210" w:lineRule="exact"/></w:pPr><w:r><w:rPr><w:rFonts w:ascii="Consolas" w:hAnsi="Consolas" w:eastAsia="宋体"/><w:sz w:val="17"/></w:rPr><w:t xml:space="preserve">       MIN(g.Gmark) AS MinMark</w:t></w:r></w:p><w:p w14:paraId="06E0D20A"><w:pPr><w:spacing w:after="0" w:line="210" w:lineRule="exact"/></w:pPr><w:r><w:rPr><w:rFonts w:ascii="Consolas" w:hAnsi="Consolas" w:eastAsia="宋体"/><w:sz w:val="17"/></w:rPr><w:t>FROM dbo.Class AS cl</w:t></w:r></w:p><w:p w14:paraId="434B8819"><w:pPr><w:spacing w:after="0" w:line="210" w:lineRule="exact"/></w:pPr><w:r><w:rPr><w:rFonts w:ascii="Consolas" w:hAnsi="Consolas" w:eastAsia="宋体"/><w:sz w:val="17"/></w:rPr><w:t>JOIN dbo.Student AS s ON cl.Clno = s.Clno</w:t></w:r></w:p><w:p w14:paraId="2D549FE7"><w:pPr><w:spacing w:after="0" w:line="210" w:lineRule="exact"/></w:pPr><w:r><w:rPr><w:rFonts w:ascii="Consolas" w:hAnsi="Consolas" w:eastAsia="宋体"/><w:sz w:val="17"/></w:rPr><w:t>JOIN dbo.Grade AS g ON s.Sno = g.Sno</w:t></w:r></w:p><w:p w14:paraId="1CFE341A"><w:pPr><w:spacing w:after="0" w:line="210" w:lineRule="exact"/></w:pPr><w:r><w:rPr><w:rFonts w:ascii="Consolas" w:hAnsi="Consolas" w:eastAsia="宋体"/><w:sz w:val="17"/></w:rPr><w:t>JOIN dbo.Course AS c ON g.Cno = c.Cno</w:t></w:r></w:p><w:p w14:paraId="26FBA19B"><w:pPr><w:spacing w:after="0" w:line="210" w:lineRule="exact"/></w:pPr><w:r><w:rPr><w:rFonts w:ascii="Consolas" w:hAnsi="Consolas" w:eastAsia="宋体"/><w:sz w:val="17"/></w:rPr><w:t>WHERE cl.Speciality = N'计算机科学与技术'</w:t></w:r></w:p><w:p w14:paraId="510195D9"><w:pPr><w:spacing w:after="0" w:line="210" w:lineRule="exact"/></w:pPr><w:r><w:rPr><w:rFonts w:ascii="Consolas" w:hAnsi="Consolas" w:eastAsia="宋体"/><w:sz w:val="17"/></w:rPr><w:t>GROUP BY c.Cno, c.Cname;</w:t></w:r></w:p><w:p w14:paraId="227C1169"><w:pPr><w:spacing w:after="0" w:line="210" w:lineRule="exact"/></w:pPr><w:r><w:rPr><w:rFonts w:ascii="Consolas" w:hAnsi="Consolas" w:eastAsia="宋体"/><w:sz w:val="17"/></w:rPr><w:t>GO</w:t></w:r></w:p><w:p w14:paraId="58DD79E2"><w:pPr><w:spacing w:after="0" w:line="210" w:lineRule="exact"/></w:pPr></w:p><w:p w14:paraId="6BCE2D79"><w:pPr><w:spacing w:after="0" w:line="210" w:lineRule="exact"/></w:pPr><w:r><w:rPr><w:rFonts w:ascii="Consolas" w:hAnsi="Consolas" w:eastAsia="宋体"/><w:sz w:val="17"/></w:rPr><w:t>CREATE ROLE [计算机专业负责人];</w:t></w:r></w:p><w:p w14:paraId="07A79548"><w:pPr><w:spacing w:after="0" w:line="210" w:lineRule="exact"/></w:pPr><w:r><w:rPr><w:rFonts w:ascii="Consolas" w:hAnsi="Consolas" w:eastAsia="宋体"/><w:sz w:val="17"/></w:rPr><w:t>ALTER ROLE [计算机专业负责人] ADD MEMBER [张老师];</w:t></w:r></w:p><w:p w14:paraId="2C52F4C6"><w:pPr><w:spacing w:after="0" w:line="210" w:lineRule="exact"/></w:pPr><w:r><w:rPr><w:rFonts w:ascii="Consolas" w:hAnsi="Consolas" w:eastAsia="宋体"/><w:sz w:val="17"/></w:rPr><w:t>ALTER ROLE [计算机专业负责人] ADD MEMBER [李老师];</w:t></w:r></w:p><w:p w14:paraId="553323DC"><w:pPr><w:spacing w:after="0" w:line="210" w:lineRule="exact"/></w:pPr><w:r><w:rPr><w:rFonts w:ascii="Consolas" w:hAnsi="Consolas" w:eastAsia="宋体"/><w:sz w:val="17"/></w:rPr><w:t>GRANT SELECT ON dbo.vw_CS_CourseStats TO [计算机专业负责人];</w:t></w:r></w:p><w:p w14:paraId="4B3F092C"><w:pPr><w:spacing w:after="0" w:line="210" w:lineRule="exact"/></w:pPr><w:r><w:rPr><w:rFonts w:ascii="Consolas" w:hAnsi="Consolas" w:eastAsia="宋体"/><w:sz w:val="17"/></w:rPr><w:t>GO</w:t></w:r></w:p><w:p w14:paraId="6496CB89"><w:pPr><w:spacing w:after="0" w:line="210" w:lineRule="exact"/></w:pPr></w:p><w:p w14:paraId="35A6F3AB"><w:pPr><w:spacing w:after="0" w:line="210" w:lineRule="exact"/></w:pPr><w:r><w:rPr><w:rFonts w:ascii="Consolas" w:hAnsi="Consolas" w:eastAsia="宋体"/><w:sz w:val="17"/></w:rPr><w:t>SELECT N'习题4第18题：角色只能查看计算机科学与技术专业课程成绩统计视图' AS Item;</w:t></w:r></w:p><w:p w14:paraId="4AD0A6B7"><w:pPr><w:spacing w:after="0" w:line="210" w:lineRule="exact"/></w:pPr><w:r><w:rPr><w:rFonts w:ascii="Consolas" w:hAnsi="Consolas" w:eastAsia="宋体"/><w:sz w:val="17"/></w:rPr><w:t>EXECUTE AS USER = N'张老师';</w:t></w:r></w:p><w:p w14:paraId="136A77E7"><w:pPr><w:spacing w:after="0" w:line="210" w:lineRule="exact"/></w:pPr><w:r><w:rPr><w:rFonts w:ascii="Consolas" w:hAnsi="Consolas" w:eastAsia="宋体"/><w:sz w:val="17"/></w:rPr><w:t>SELECT * FROM dbo.vw_CS_CourseStats ORDER BY Cno;</w:t></w:r></w:p><w:p w14:paraId="3CD0D9ED"><w:pPr><w:spacing w:after="0" w:line="210" w:lineRule="exact"/></w:pPr><w:r><w:rPr><w:rFonts w:ascii="Consolas" w:hAnsi="Consolas" w:eastAsia="宋体"/><w:sz w:val="17"/></w:rPr><w:t>BEGIN TRY</w:t></w:r></w:p><w:p w14:paraId="41B37694"><w:pPr><w:spacing w:after="0" w:line="210" w:lineRule="exact"/></w:pPr><w:r><w:rPr><w:rFonts w:ascii="Consolas" w:hAnsi="Consolas" w:eastAsia="宋体"/><w:sz w:val="17"/></w:rPr><w:t xml:space="preserve">    EXEC(N'SELECT TOP (1) Sno, Sname FROM dbo.Student;');</w:t></w:r></w:p><w:p w14:paraId="789FBF00"><w:pPr><w:spacing w:after="0" w:line="210" w:lineRule="exact"/></w:pPr><w:r><w:rPr><w:rFonts w:ascii="Consolas" w:hAnsi="Consolas" w:eastAsia="宋体"/><w:sz w:val="17"/></w:rPr><w:t>END TRY</w:t></w:r></w:p><w:p w14:paraId="2E02999F"><w:pPr><w:spacing w:after="0" w:line="210" w:lineRule="exact"/></w:pPr><w:r><w:rPr><w:rFonts w:ascii="Consolas" w:hAnsi="Consolas" w:eastAsia="宋体"/><w:sz w:val="17"/></w:rPr><w:t>BEGIN CATCH</w:t></w:r></w:p><w:p w14:paraId="128D18BA"><w:pPr><w:spacing w:after="0" w:line="210" w:lineRule="exact"/></w:pPr><w:r><w:rPr><w:rFonts w:ascii="Consolas" w:hAnsi="Consolas" w:eastAsia="宋体"/><w:sz w:val="17"/></w:rPr><w:t xml:space="preserve">    SELECT ERROR_NUMBER() AS ErrorNumber, ERROR_MESSAGE() AS ErrorMessage;</w:t></w:r></w:p><w:p w14:paraId="475EF6C6"><w:pPr><w:spacing w:after="0" w:line="210" w:lineRule="exact"/></w:pPr><w:r><w:rPr><w:rFonts w:ascii="Consolas" w:hAnsi="Consolas" w:eastAsia="宋体"/><w:sz w:val="17"/></w:rPr><w:t>END CATCH;</w:t></w:r></w:p><w:p w14:paraId="56B271E0"><w:pPr><w:spacing w:after="0" w:line="210" w:lineRule="exact"/></w:pPr><w:r><w:rPr><w:rFonts w:ascii="Consolas" w:hAnsi="Consolas" w:eastAsia="宋体"/><w:sz w:val="17"/></w:rPr><w:t>REVERT;</w:t></w:r></w:p><w:p w14:paraId="15B84AA4"><w:pPr><w:spacing w:after="0" w:line="210" w:lineRule="exact"/></w:pPr></w:p><w:p w14:paraId="0012936A"><w:pPr><w:spacing w:after="0" w:line="210" w:lineRule="exact"/></w:pPr><w:r><w:rPr><w:rFonts w:ascii="Consolas" w:hAnsi="Consolas" w:eastAsia="宋体"/><w:sz w:val="17"/></w:rPr><w:t>SELECT N'角色成员与授权结果' AS Item;</w:t></w:r></w:p><w:p w14:paraId="4B0714BD"><w:pPr><w:spacing w:after="0" w:line="210" w:lineRule="exact"/></w:pPr><w:r><w:rPr><w:rFonts w:ascii="Consolas" w:hAnsi="Consolas" w:eastAsia="宋体"/><w:sz w:val="17"/></w:rPr><w:t>SELECT rp.name AS RoleName, mp.name AS MemberName</w:t></w:r></w:p><w:p w14:paraId="63A4488D"><w:pPr><w:spacing w:after="0" w:line="210" w:lineRule="exact"/></w:pPr><w:r><w:rPr><w:rFonts w:ascii="Consolas" w:hAnsi="Consolas" w:eastAsia="宋体"/><w:sz w:val="17"/></w:rPr><w:t>FROM sys.database_role_members AS drm</w:t></w:r></w:p><w:p w14:paraId="6808F737"><w:pPr><w:spacing w:after="0" w:line="210" w:lineRule="exact"/></w:pPr><w:r><w:rPr><w:rFonts w:ascii="Consolas" w:hAnsi="Consolas" w:eastAsia="宋体"/><w:sz w:val="17"/></w:rPr><w:t>JOIN sys.database_principals AS rp ON drm.role_principal_id = rp.principal_id</w:t></w:r></w:p><w:p w14:paraId="3509CD33"><w:pPr><w:spacing w:after="0" w:line="210" w:lineRule="exact"/></w:pPr><w:r><w:rPr><w:rFonts w:ascii="Consolas" w:hAnsi="Consolas" w:eastAsia="宋体"/><w:sz w:val="17"/></w:rPr><w:t>JOIN sys.database_principals AS mp ON drm.member_principal_id = mp.principal_id</w:t></w:r></w:p><w:p w14:paraId="461F3876"><w:pPr><w:spacing w:after="0" w:line="210" w:lineRule="exact"/></w:pPr><w:r><w:rPr><w:rFonts w:ascii="Consolas" w:hAnsi="Consolas" w:eastAsia="宋体"/><w:sz w:val="17"/></w:rPr><w:t>WHERE rp.name = N'计算机专业负责人'</w:t></w:r></w:p><w:p w14:paraId="5B4F055B"><w:pPr><w:spacing w:after="0" w:line="210" w:lineRule="exact"/></w:pPr><w:r><w:rPr><w:rFonts w:ascii="Consolas" w:hAnsi="Consolas" w:eastAsia="宋体"/><w:sz w:val="17"/></w:rPr><w:t>ORDER BY MemberName;</w:t></w:r></w:p><w:p w14:paraId="44023F63"><w:pPr><w:spacing w:after="0" w:line="210" w:lineRule="exact"/></w:pPr><w:r><w:rPr><w:rFonts w:ascii="Consolas" w:hAnsi="Consolas" w:eastAsia="宋体"/><w:sz w:val="17"/></w:rPr><w:t>GO</w:t></w:r></w:p></w:tc></w:tr></w:tbl><w:p w14:paraId="1B595A28"><w:r><w:br w:type="page"/></w:r></w:p><w:p w14:paraId="61B5E187"><w:pPr><w:spacing w:after="60" w:line="400" w:lineRule="exact"/></w:pPr><w:r><w:rPr><w:rFonts w:ascii="宋体" w:hAnsi="宋体" w:eastAsia="宋体"/><w:b/><w:sz w:val="28"/></w:rPr><w:t>实验九 SQL Server 实际执行结果截图：</w:t></w:r></w:p><w:p w14:paraId="14F239D3"><w:pPr><w:spacing w:after="120" w:line="240" w:lineRule="auto"/><w:jc w:val="center"/></w:pPr><w:r><w:drawing><wp:inline distT="0" distB="0" distL="114300" distR="114300"><wp:extent cx="5760720" cy="5372100"/><wp:effectExtent l="0" t="0" r="0" b="7620"/><wp:docPr id="4" name="Picture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4" name="Picture 4"/><pic:cNvPicPr><a:picLocks noChangeAspect="1"/></pic:cNvPicPr></pic:nvPicPr><pic:blipFill><a:blip r:embed="rId9"/><a:stretch><a:fillRect/></a:stretch></pic:blipFill><pic:spPr><a:xfrm><a:off x="0" y="0"/><a:ext cx="5760720" cy="5372629"/></a:xfrm><a:prstGeom prst="rect"><a:avLst/></a:prstGeom></pic:spPr></pic:pic></a:graphicData></a:graphic></wp:inline></w:drawing></w:r></w:p><w:p w14:paraId="0F123D4D"><w:r><w:br w:type="page"/></w:r></w:p><w:p w14:paraId="11AFEBC2"><w:pPr><w:spacing w:after="60" w:line="400" w:lineRule="exact"/></w:pPr><w:r><w:rPr><w:rFonts w:ascii="宋体" w:hAnsi="宋体" w:eastAsia="宋体"/><w:b/><w:sz w:val="28"/></w:rPr><w:t>实验九 SQL Server 实际执行结果截图：</w:t></w:r></w:p><w:p w14:paraId="7CE90CA1"><w:pPr><w:spacing w:after="120" w:line="240" w:lineRule="auto"/><w:jc w:val="center"/></w:pPr><w:r><w:drawing><wp:inline distT="0" distB="0" distL="114300" distR="114300"><wp:extent cx="5760720" cy="5372100"/><wp:effectExtent l="0" t="0" r="0" b="7620"/><wp:docPr id="5" name="Picture 5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" name="Picture 5"/><pic:cNvPicPr><a:picLocks noChangeAspect="1"/></pic:cNvPicPr></pic:nvPicPr><pic:blipFill><a:blip r:embed="rId10"/><a:stretch><a:fillRect/></a:stretch></pic:blipFill><pic:spPr><a:xfrm><a:off x="0" y="0"/><a:ext cx="5760720" cy="5372629"/></a:xfrm><a:prstGeom prst="rect"><a:avLst/></a:prstGeom></pic:spPr></pic:pic></a:graphicData></a:graphic></wp:inline></w:drawing></w:r></w:p><w:p w14:paraId="124F316B"><w:r><w:br w:type="page"/></w:r></w:p><w:p w14:paraId="124DE73E"><w:pPr><w:spacing w:after="60" w:line="400" w:lineRule="exact"/></w:pPr><w:r><w:rPr><w:rFonts w:ascii="宋体" w:hAnsi="宋体" w:eastAsia="宋体"/><w:b/><w:sz w:val="28"/></w:rPr><w:t>实验九 SQL Server 实际执行结果截图：</w:t></w:r></w:p><w:p w14:paraId="4AC2571B"><w:pPr><w:spacing w:after="120" w:line="240" w:lineRule="auto"/><w:jc w:val="center"/></w:pPr><w:r><w:drawing><wp:inline distT="0" distB="0" distL="114300" distR="114300"><wp:extent cx="5760720" cy="2176780"/><wp:effectExtent l="0" t="0" r="0" b="2540"/><wp:docPr id="6" name="Picture 6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6" name="Picture 6"/><pic:cNvPicPr><a:picLocks noChangeAspect="1"/></pic:cNvPicPr></pic:nvPicPr><pic:blipFill><a:blip r:embed="rId11"/><a:stretch><a:fillRect/></a:stretch></pic:blipFill><pic:spPr><a:xfrm><a:off x="0" y="0"/><a:ext cx="5760720" cy="2176946"/></a:xfrm><a:prstGeom prst="rect"><a:avLst/></a:prstGeom></pic:spPr></pic:pic></a:graphicData></a:graphic></wp:inline></w:drawing></w:r></w:p><w:p w14:paraId="6EC4BC0E"><w:pPr><w:pStyle w:val="4"/><w:spacing w:before="80" w:after="120" w:line="400" w:lineRule="exact"/></w:pPr><w:r><w:rPr><w:rFonts w:ascii="宋体" w:hAnsi="宋体" w:eastAsia="宋体"/><w:b/><w:color w:val="000000"/><w:sz w:val="28"/></w:rPr><w:t>四、实验中遇到的问题和总结</w:t></w:r></w:p><w:p w14:paraId="376D5EDE"><w:pPr><w:spacing w:after="60" w:line="400" w:lineRule="exact"/></w:pPr><w:r><w:rPr><w:rFonts w:ascii="宋体" w:hAnsi="宋体" w:eastAsia="宋体"/><w:b w:val="0"/><w:sz w:val="28"/></w:rPr><w:t>1. GRANT 用于授予权限，WITH GRANT OPTION 表示被授权用户还能继续把该权限授予他人；REVOKE 可撤销权限，必要时使用 CASCADE 级联撤销再授权结果。</w:t></w:r></w:p><w:p w14:paraId="328EEA70"><w:pPr><w:spacing w:after="60" w:line="400" w:lineRule="exact"/></w:pPr><w:r><w:rPr><w:rFonts w:ascii="宋体" w:hAnsi="宋体" w:eastAsia="宋体"/><w:b w:val="0"/><w:sz w:val="28"/></w:rPr><w:t>2. 用户是具体的数据库访问主体，角色是权限集合。把权限授予角色，再把用户加入角色，可以减少重复授权，便于统一维护。</w:t></w:r></w:p><w:p w14:paraId="36EFA0D4"><w:pPr><w:spacing w:after="60" w:line="400" w:lineRule="exact"/></w:pPr><w:r><w:rPr><w:rFonts w:ascii="宋体" w:hAnsi="宋体" w:eastAsia="宋体"/><w:b w:val="0"/><w:sz w:val="28"/></w:rPr><w:t>3. 为限制专业负责人只能查看本专业课程成绩统计，本实验创建了过滤后的视图，并把 SELECT 权限授予角色，避免直接开放基础表。</w:t></w:r></w:p><w:p w14:paraId="303A8AF3"><w:pPr><w:spacing w:after="60" w:line="400" w:lineRule="exact"/></w:pPr><w:r><w:rPr><w:rFonts w:ascii="宋体" w:hAnsi="宋体" w:eastAsia="宋体"/><w:b w:val="0"/><w:sz w:val="28"/></w:rPr><w:t>总结：数据库安全控制的核心是最小权限原则，应优先通过视图、角色和对象级授权控制用户可访问的数据范围。</w:t></w:r></w:p><w:p w14:paraId="196EB0AC"><w:r><w:br w:type="page"/></w:r></w:p><w:p w14:paraId="1127FAFA"><w:pPr><w:pStyle w:val="3"/><w:spacing w:before="200" w:after="120" w:line="400" w:lineRule="exact"/><w:jc w:val="center"/></w:pPr><w:r><w:rPr><w:rFonts w:ascii="宋体" w:hAnsi="宋体" w:eastAsia="宋体"/><w:b/><w:color w:val="000000"/><w:sz w:val="36"/></w:rPr><w:t>上机实验十</w:t></w:r></w:p><w:p w14:paraId="236F164B"><w:pPr><w:pStyle w:val="4"/><w:spacing w:before="80" w:after="120" w:line="400" w:lineRule="exact"/></w:pPr><w:r><w:rPr><w:rFonts w:ascii="宋体" w:hAnsi="宋体" w:eastAsia="宋体"/><w:b/><w:color w:val="000000"/><w:sz w:val="28"/></w:rPr><w:t>实验目的</w:t></w:r></w:p><w:p w14:paraId="273A6E7A"><w:pPr><w:spacing w:after="60" w:line="400" w:lineRule="exact"/></w:pPr><w:r><w:rPr><w:rFonts w:ascii="宋体" w:hAnsi="宋体" w:eastAsia="宋体"/><w:b w:val="0"/><w:sz w:val="28"/></w:rPr><w:t>掌握存储过程和用户自定义函数的概念、作用，掌握存储过程的定义和执行方法，以及用户自定义函数的定义和调用方法。</w:t></w:r></w:p><w:p w14:paraId="1B6605C3"><w:pPr><w:pStyle w:val="4"/><w:spacing w:before="80" w:after="120" w:line="400" w:lineRule="exact"/></w:pPr><w:r><w:rPr><w:rFonts w:ascii="宋体" w:hAnsi="宋体" w:eastAsia="宋体"/><w:b/><w:color w:val="000000"/><w:sz w:val="28"/></w:rPr><w:t>实验环境</w:t></w:r></w:p><w:p w14:paraId="4F9249AD"><w:pPr><w:spacing w:after="60" w:line="400" w:lineRule="exact"/></w:pPr><w:r><w:rPr><w:rFonts w:ascii="宋体" w:hAnsi="宋体" w:eastAsia="宋体"/><w:b w:val="0"/><w:sz w:val="28"/></w:rPr><w:t>MS SQL Server：Docker 容器 sql2022-lab，镜像 mcr.microsoft.com/mssql/server:2022-latest，端口 localhost:14333。</w:t></w:r></w:p><w:p w14:paraId="3F1F9D16"><w:pPr><w:spacing w:after="60" w:line="400" w:lineRule="exact"/></w:pPr><w:r><w:rPr><w:rFonts w:ascii="宋体" w:hAnsi="宋体" w:eastAsia="宋体"/><w:b w:val="0"/><w:sz w:val="28"/></w:rPr><w:t>本次实验未使用 openGauss。</w:t></w:r></w:p><w:p w14:paraId="41B7C264"><w:pPr><w:pStyle w:val="4"/><w:spacing w:before="80" w:after="120" w:line="400" w:lineRule="exact"/></w:pPr><w:r><w:rPr><w:rFonts w:ascii="宋体" w:hAnsi="宋体" w:eastAsia="宋体"/><w:b/><w:color w:val="000000"/><w:sz w:val="28"/></w:rPr><w:t>实验报告内容</w:t></w:r></w:p><w:p w14:paraId="74B9CF0B"><w:pPr><w:spacing w:after="60" w:line="400" w:lineRule="exact"/></w:pPr><w:r><w:rPr><w:rFonts w:ascii="宋体" w:hAnsi="宋体" w:eastAsia="宋体"/><w:b w:val="0"/><w:sz w:val="28"/></w:rPr><w:t>题目要求：创建并执行习题5第17题至第19题的存储过程；将第17题至第19题分别改写为用户自定义函数并调用验证；回答存储过程的作用、优点及其与函数的区别。</w:t></w:r></w:p><w:p w14:paraId="0578505D"><w:pPr><w:spacing w:after="60" w:line="400" w:lineRule="exact"/></w:pPr><w:r><w:rPr><w:rFonts w:ascii="宋体" w:hAnsi="宋体" w:eastAsia="宋体"/><w:b/><w:sz w:val="28"/></w:rPr><w:t>SQL脚本如下（完整脚本文件：SQL/generated/experiment10.sql）：</w:t></w:r></w:p><w:tbl><w:tblPr><w:tblStyle w:val="32"/><w:tblW w:w="0" w:type="auto"/><w:tblInd w:w="0" w:type="dxa"/><w:tblLayout w:type="autofit"/><w:tblCellMar><w:top w:w="0" w:type="dxa"/><w:left w:w="108" w:type="dxa"/><w:bottom w:w="0" w:type="dxa"/><w:right w:w="108" w:type="dxa"/></w:tblCellMar></w:tblPr><w:tblGrid><w:gridCol w:w="8300"/></w:tblGrid><w:tr w14:paraId="18B3C305"><w:tblPrEx><w:tblCellMar><w:top w:w="0" w:type="dxa"/><w:left w:w="108" w:type="dxa"/><w:bottom w:w="0" w:type="dxa"/><w:right w:w="108" w:type="dxa"/></w:tblCellMar></w:tblPrEx><w:tc><w:tcPr><w:tcW w:w="8300" w:type="dxa"/><w:shd w:val="clear" w:color="auto" w:fill="F4F6F8"/><w:tcMar><w:top w:w="100" w:type="dxa"/><w:left w:w="120" w:type="dxa"/><w:bottom w:w="100" w:type="dxa"/><w:right w:w="120" w:type="dxa"/></w:tcMar></w:tcPr><w:p w14:paraId="4EA686C0"/><w:p w14:paraId="3750AD99"><w:pPr><w:spacing w:after="0" w:line="210" w:lineRule="exact"/></w:pPr><w:r><w:rPr><w:rFonts w:ascii="Consolas" w:hAnsi="Consolas" w:eastAsia="宋体"/><w:sz w:val="17"/></w:rPr><w:t>USE GradeManager;</w:t></w:r></w:p><w:p w14:paraId="0FE6EB6C"><w:pPr><w:spacing w:after="0" w:line="210" w:lineRule="exact"/></w:pPr><w:r><w:rPr><w:rFonts w:ascii="Consolas" w:hAnsi="Consolas" w:eastAsia="宋体"/><w:sz w:val="17"/></w:rPr><w:t>GO</w:t></w:r></w:p><w:p w14:paraId="2C004A1C"><w:pPr><w:spacing w:after="0" w:line="210" w:lineRule="exact"/></w:pPr></w:p><w:p w14:paraId="48867B1A"><w:pPr><w:spacing w:after="0" w:line="210" w:lineRule="exact"/></w:pPr><w:r><w:rPr><w:rFonts w:ascii="Consolas" w:hAnsi="Consolas" w:eastAsia="宋体"/><w:sz w:val="17"/></w:rPr><w:t>PRINT N'【实验十】创建存储过程和用户自定义函数';</w:t></w:r></w:p><w:p w14:paraId="23056D18"><w:pPr><w:spacing w:after="0" w:line="210" w:lineRule="exact"/></w:pPr><w:r><w:rPr><w:rFonts w:ascii="Consolas" w:hAnsi="Consolas" w:eastAsia="宋体"/><w:sz w:val="17"/></w:rPr><w:t>GO</w:t></w:r></w:p><w:p w14:paraId="34B1BDF0"><w:pPr><w:spacing w:after="0" w:line="210" w:lineRule="exact"/></w:pPr></w:p><w:p w14:paraId="04D31FE2"><w:pPr><w:spacing w:after="0" w:line="210" w:lineRule="exact"/></w:pPr><w:r><w:rPr><w:rFonts w:ascii="Consolas" w:hAnsi="Consolas" w:eastAsia="宋体"/><w:sz w:val="17"/></w:rPr><w:t>CREATE OR ALTER PROCEDURE dbo.usp_QueryStudentGrades</w:t></w:r></w:p><w:p w14:paraId="4C7CB9B8"><w:pPr><w:spacing w:after="0" w:line="210" w:lineRule="exact"/></w:pPr><w:r><w:rPr><w:rFonts w:ascii="Consolas" w:hAnsi="Consolas" w:eastAsia="宋体"/><w:sz w:val="17"/></w:rPr><w:t xml:space="preserve">    @Sno CHAR(7)</w:t></w:r></w:p><w:p w14:paraId="41777F02"><w:pPr><w:spacing w:after="0" w:line="210" w:lineRule="exact"/></w:pPr><w:r><w:rPr><w:rFonts w:ascii="Consolas" w:hAnsi="Consolas" w:eastAsia="宋体"/><w:sz w:val="17"/></w:rPr><w:t>AS</w:t></w:r></w:p><w:p w14:paraId="3CD7FEA0"><w:pPr><w:spacing w:after="0" w:line="210" w:lineRule="exact"/></w:pPr><w:r><w:rPr><w:rFonts w:ascii="Consolas" w:hAnsi="Consolas" w:eastAsia="宋体"/><w:sz w:val="17"/></w:rPr><w:t>BEGIN</w:t></w:r></w:p><w:p w14:paraId="5187190B"><w:pPr><w:spacing w:after="0" w:line="210" w:lineRule="exact"/></w:pPr><w:r><w:rPr><w:rFonts w:ascii="Consolas" w:hAnsi="Consolas" w:eastAsia="宋体"/><w:sz w:val="17"/></w:rPr><w:t xml:space="preserve">    SET NOCOUNT ON;</w:t></w:r></w:p><w:p w14:paraId="24721E73"><w:pPr><w:spacing w:after="0" w:line="210" w:lineRule="exact"/></w:pPr><w:r><w:rPr><w:rFonts w:ascii="Consolas" w:hAnsi="Consolas" w:eastAsia="宋体"/><w:sz w:val="17"/></w:rPr><w:t xml:space="preserve">    SELECT s.Sno, s.Sname, c.Cno, c.Cname, g.Gmark</w:t></w:r></w:p><w:p w14:paraId="6D15EF97"><w:pPr><w:spacing w:after="0" w:line="210" w:lineRule="exact"/></w:pPr><w:r><w:rPr><w:rFonts w:ascii="Consolas" w:hAnsi="Consolas" w:eastAsia="宋体"/><w:sz w:val="17"/></w:rPr><w:t xml:space="preserve">    FROM dbo.Student AS s</w:t></w:r></w:p><w:p w14:paraId="6764B4B3"><w:pPr><w:spacing w:after="0" w:line="210" w:lineRule="exact"/></w:pPr><w:r><w:rPr><w:rFonts w:ascii="Consolas" w:hAnsi="Consolas" w:eastAsia="宋体"/><w:sz w:val="17"/></w:rPr><w:t xml:space="preserve">    JOIN dbo.Grade AS g ON s.Sno = g.Sno</w:t></w:r></w:p><w:p w14:paraId="5323E187"><w:pPr><w:spacing w:after="0" w:line="210" w:lineRule="exact"/></w:pPr><w:r><w:rPr><w:rFonts w:ascii="Consolas" w:hAnsi="Consolas" w:eastAsia="宋体"/><w:sz w:val="17"/></w:rPr><w:t xml:space="preserve">    JOIN dbo.Course AS c ON g.Cno = c.Cno</w:t></w:r></w:p><w:p w14:paraId="03EB7CD6"><w:pPr><w:spacing w:after="0" w:line="210" w:lineRule="exact"/></w:pPr><w:r><w:rPr><w:rFonts w:ascii="Consolas" w:hAnsi="Consolas" w:eastAsia="宋体"/><w:sz w:val="17"/></w:rPr><w:t xml:space="preserve">    WHERE s.Sno = @Sno</w:t></w:r></w:p><w:p w14:paraId="1ABC4B70"><w:pPr><w:spacing w:after="0" w:line="210" w:lineRule="exact"/></w:pPr><w:r><w:rPr><w:rFonts w:ascii="Consolas" w:hAnsi="Consolas" w:eastAsia="宋体"/><w:sz w:val="17"/></w:rPr><w:t xml:space="preserve">    ORDER BY c.Cno;</w:t></w:r></w:p><w:p w14:paraId="4DC00B3F"><w:pPr><w:spacing w:after="0" w:line="210" w:lineRule="exact"/></w:pPr><w:r><w:rPr><w:rFonts w:ascii="Consolas" w:hAnsi="Consolas" w:eastAsia="宋体"/><w:sz w:val="17"/></w:rPr><w:t>END;</w:t></w:r></w:p><w:p w14:paraId="09250A5A"><w:pPr><w:spacing w:after="0" w:line="210" w:lineRule="exact"/></w:pPr><w:r><w:rPr><w:rFonts w:ascii="Consolas" w:hAnsi="Consolas" w:eastAsia="宋体"/><w:sz w:val="17"/></w:rPr><w:t>GO</w:t></w:r></w:p><w:p w14:paraId="39B50320"><w:pPr><w:spacing w:after="0" w:line="210" w:lineRule="exact"/></w:pPr></w:p><w:p w14:paraId="75A24BDF"><w:pPr><w:spacing w:after="0" w:line="210" w:lineRule="exact"/></w:pPr><w:r><w:rPr><w:rFonts w:ascii="Consolas" w:hAnsi="Consolas" w:eastAsia="宋体"/><w:sz w:val="17"/></w:rPr><w:t>CREATE OR ALTER PROCEDURE dbo.usp_ClassHasStudents</w:t></w:r></w:p><w:p w14:paraId="51D25FB0"><w:pPr><w:spacing w:after="0" w:line="210" w:lineRule="exact"/></w:pPr><w:r><w:rPr><w:rFonts w:ascii="Consolas" w:hAnsi="Consolas" w:eastAsia="宋体"/><w:sz w:val="17"/></w:rPr><w:t xml:space="preserve">    @Clno CHAR(5),</w:t></w:r></w:p><w:p w14:paraId="17183496"><w:pPr><w:spacing w:after="0" w:line="210" w:lineRule="exact"/></w:pPr><w:r><w:rPr><w:rFonts w:ascii="Consolas" w:hAnsi="Consolas" w:eastAsia="宋体"/><w:sz w:val="17"/></w:rPr><w:t xml:space="preserve">    @ExistsFlag INT OUTPUT</w:t></w:r></w:p><w:p w14:paraId="4F1E03A2"><w:pPr><w:spacing w:after="0" w:line="210" w:lineRule="exact"/></w:pPr><w:r><w:rPr><w:rFonts w:ascii="Consolas" w:hAnsi="Consolas" w:eastAsia="宋体"/><w:sz w:val="17"/></w:rPr><w:t>AS</w:t></w:r></w:p><w:p w14:paraId="30C2791A"><w:pPr><w:spacing w:after="0" w:line="210" w:lineRule="exact"/></w:pPr><w:r><w:rPr><w:rFonts w:ascii="Consolas" w:hAnsi="Consolas" w:eastAsia="宋体"/><w:sz w:val="17"/></w:rPr><w:t>BEGIN</w:t></w:r></w:p><w:p w14:paraId="39FFDF36"><w:pPr><w:spacing w:after="0" w:line="210" w:lineRule="exact"/></w:pPr><w:r><w:rPr><w:rFonts w:ascii="Consolas" w:hAnsi="Consolas" w:eastAsia="宋体"/><w:sz w:val="17"/></w:rPr><w:t xml:space="preserve">    SET NOCOUNT ON;</w:t></w:r></w:p><w:p w14:paraId="63D8AAA2"><w:pPr><w:spacing w:after="0" w:line="210" w:lineRule="exact"/></w:pPr><w:r><w:rPr><w:rFonts w:ascii="Consolas" w:hAnsi="Consolas" w:eastAsia="宋体"/><w:sz w:val="17"/></w:rPr><w:t xml:space="preserve">    IF EXISTS (SELECT 1 FROM dbo.Student WHERE Clno = @Clno)</w:t></w:r></w:p><w:p w14:paraId="3FE22DD3"><w:pPr><w:spacing w:after="0" w:line="210" w:lineRule="exact"/></w:pPr><w:r><w:rPr><w:rFonts w:ascii="Consolas" w:hAnsi="Consolas" w:eastAsia="宋体"/><w:sz w:val="17"/></w:rPr><w:t xml:space="preserve">        SET @ExistsFlag = 1;</w:t></w:r></w:p><w:p w14:paraId="27F33853"><w:pPr><w:spacing w:after="0" w:line="210" w:lineRule="exact"/></w:pPr><w:r><w:rPr><w:rFonts w:ascii="Consolas" w:hAnsi="Consolas" w:eastAsia="宋体"/><w:sz w:val="17"/></w:rPr><w:t xml:space="preserve">    ELSE</w:t></w:r></w:p><w:p w14:paraId="6A0884F6"><w:pPr><w:spacing w:after="0" w:line="210" w:lineRule="exact"/></w:pPr><w:r><w:rPr><w:rFonts w:ascii="Consolas" w:hAnsi="Consolas" w:eastAsia="宋体"/><w:sz w:val="17"/></w:rPr><w:t xml:space="preserve">        SET @ExistsFlag = 0;</w:t></w:r></w:p><w:p w14:paraId="1D913058"><w:pPr><w:spacing w:after="0" w:line="210" w:lineRule="exact"/></w:pPr><w:r><w:rPr><w:rFonts w:ascii="Consolas" w:hAnsi="Consolas" w:eastAsia="宋体"/><w:sz w:val="17"/></w:rPr><w:t>END;</w:t></w:r></w:p><w:p w14:paraId="1FDA668E"><w:pPr><w:spacing w:after="0" w:line="210" w:lineRule="exact"/></w:pPr><w:r><w:rPr><w:rFonts w:ascii="Consolas" w:hAnsi="Consolas" w:eastAsia="宋体"/><w:sz w:val="17"/></w:rPr><w:t>GO</w:t></w:r></w:p><w:p w14:paraId="1ED0F0A3"><w:pPr><w:spacing w:after="0" w:line="210" w:lineRule="exact"/></w:pPr></w:p><w:p w14:paraId="5C73966D"><w:pPr><w:spacing w:after="0" w:line="210" w:lineRule="exact"/></w:pPr><w:r><w:rPr><w:rFonts w:ascii="Consolas" w:hAnsi="Consolas" w:eastAsia="宋体"/><w:sz w:val="17"/></w:rPr><w:t>CREATE OR ALTER PROCEDURE dbo.usp_QueryStudentNameAndMajor</w:t></w:r></w:p><w:p w14:paraId="0B874373"><w:pPr><w:spacing w:after="0" w:line="210" w:lineRule="exact"/></w:pPr><w:r><w:rPr><w:rFonts w:ascii="Consolas" w:hAnsi="Consolas" w:eastAsia="宋体"/><w:sz w:val="17"/></w:rPr><w:t xml:space="preserve">    @Sno CHAR(7),</w:t></w:r></w:p><w:p w14:paraId="4C6CBECB"><w:pPr><w:spacing w:after="0" w:line="210" w:lineRule="exact"/></w:pPr><w:r><w:rPr><w:rFonts w:ascii="Consolas" w:hAnsi="Consolas" w:eastAsia="宋体"/><w:sz w:val="17"/></w:rPr><w:t xml:space="preserve">    @Sname VARCHAR(20) OUTPUT,</w:t></w:r></w:p><w:p w14:paraId="53EFF8E3"><w:pPr><w:spacing w:after="0" w:line="210" w:lineRule="exact"/></w:pPr><w:r><w:rPr><w:rFonts w:ascii="Consolas" w:hAnsi="Consolas" w:eastAsia="宋体"/><w:sz w:val="17"/></w:rPr><w:t xml:space="preserve">    @Speciality VARCHAR(20) OUTPUT</w:t></w:r></w:p><w:p w14:paraId="1364C367"><w:pPr><w:spacing w:after="0" w:line="210" w:lineRule="exact"/></w:pPr><w:r><w:rPr><w:rFonts w:ascii="Consolas" w:hAnsi="Consolas" w:eastAsia="宋体"/><w:sz w:val="17"/></w:rPr><w:t>AS</w:t></w:r></w:p><w:p w14:paraId="64B02715"><w:pPr><w:spacing w:after="0" w:line="210" w:lineRule="exact"/></w:pPr><w:r><w:rPr><w:rFonts w:ascii="Consolas" w:hAnsi="Consolas" w:eastAsia="宋体"/><w:sz w:val="17"/></w:rPr><w:t>BEGIN</w:t></w:r></w:p><w:p w14:paraId="264E7DC5"><w:pPr><w:spacing w:after="0" w:line="210" w:lineRule="exact"/></w:pPr><w:r><w:rPr><w:rFonts w:ascii="Consolas" w:hAnsi="Consolas" w:eastAsia="宋体"/><w:sz w:val="17"/></w:rPr><w:t xml:space="preserve">    SET NOCOUNT ON;</w:t></w:r></w:p><w:p w14:paraId="35030874"><w:pPr><w:spacing w:after="0" w:line="210" w:lineRule="exact"/></w:pPr><w:r><w:rPr><w:rFonts w:ascii="Consolas" w:hAnsi="Consolas" w:eastAsia="宋体"/><w:sz w:val="17"/></w:rPr><w:t xml:space="preserve">    SELECT @Sname = s.Sname,</w:t></w:r></w:p><w:p w14:paraId="3ACE1CD6"><w:pPr><w:spacing w:after="0" w:line="210" w:lineRule="exact"/></w:pPr><w:r><w:rPr><w:rFonts w:ascii="Consolas" w:hAnsi="Consolas" w:eastAsia="宋体"/><w:sz w:val="17"/></w:rPr><w:t xml:space="preserve">           @Speciality = c.Speciality</w:t></w:r></w:p><w:p w14:paraId="2C0F1CC0"><w:pPr><w:spacing w:after="0" w:line="210" w:lineRule="exact"/></w:pPr><w:r><w:rPr><w:rFonts w:ascii="Consolas" w:hAnsi="Consolas" w:eastAsia="宋体"/><w:sz w:val="17"/></w:rPr><w:t xml:space="preserve">    FROM dbo.Student AS s</w:t></w:r></w:p><w:p w14:paraId="5E7E2D2B"><w:pPr><w:spacing w:after="0" w:line="210" w:lineRule="exact"/></w:pPr><w:r><w:rPr><w:rFonts w:ascii="Consolas" w:hAnsi="Consolas" w:eastAsia="宋体"/><w:sz w:val="17"/></w:rPr><w:t xml:space="preserve">    JOIN dbo.Class AS c ON s.Clno = c.Clno</w:t></w:r></w:p><w:p w14:paraId="28E20012"><w:pPr><w:spacing w:after="0" w:line="210" w:lineRule="exact"/></w:pPr><w:r><w:rPr><w:rFonts w:ascii="Consolas" w:hAnsi="Consolas" w:eastAsia="宋体"/><w:sz w:val="17"/></w:rPr><w:t xml:space="preserve">    WHERE s.Sno = @Sno;</w:t></w:r></w:p><w:p w14:paraId="59261C14"><w:pPr><w:spacing w:after="0" w:line="210" w:lineRule="exact"/></w:pPr><w:r><w:rPr><w:rFonts w:ascii="Consolas" w:hAnsi="Consolas" w:eastAsia="宋体"/><w:sz w:val="17"/></w:rPr><w:t>END;</w:t></w:r></w:p><w:p w14:paraId="36205F6F"><w:pPr><w:spacing w:after="0" w:line="210" w:lineRule="exact"/></w:pPr><w:r><w:rPr><w:rFonts w:ascii="Consolas" w:hAnsi="Consolas" w:eastAsia="宋体"/><w:sz w:val="17"/></w:rPr><w:t>GO</w:t></w:r></w:p><w:p w14:paraId="389CBA64"><w:pPr><w:spacing w:after="0" w:line="210" w:lineRule="exact"/></w:pPr></w:p><w:p w14:paraId="40F4D69E"><w:pPr><w:spacing w:after="0" w:line="210" w:lineRule="exact"/></w:pPr><w:r><w:rPr><w:rFonts w:ascii="Consolas" w:hAnsi="Consolas" w:eastAsia="宋体"/><w:sz w:val="17"/></w:rPr><w:t>CREATE OR ALTER FUNCTION dbo.fn_StudentGrades(@Sno CHAR(7))</w:t></w:r></w:p><w:p w14:paraId="4D46E719"><w:pPr><w:spacing w:after="0" w:line="210" w:lineRule="exact"/></w:pPr><w:r><w:rPr><w:rFonts w:ascii="Consolas" w:hAnsi="Consolas" w:eastAsia="宋体"/><w:sz w:val="17"/></w:rPr><w:t>RETURNS TABLE</w:t></w:r></w:p><w:p w14:paraId="121CE8E4"><w:pPr><w:spacing w:after="0" w:line="210" w:lineRule="exact"/></w:pPr><w:r><w:rPr><w:rFonts w:ascii="Consolas" w:hAnsi="Consolas" w:eastAsia="宋体"/><w:sz w:val="17"/></w:rPr><w:t>AS</w:t></w:r></w:p><w:p w14:paraId="4A173D9F"><w:pPr><w:spacing w:after="0" w:line="210" w:lineRule="exact"/></w:pPr><w:r><w:rPr><w:rFonts w:ascii="Consolas" w:hAnsi="Consolas" w:eastAsia="宋体"/><w:sz w:val="17"/></w:rPr><w:t>RETURN</w:t></w:r></w:p><w:p w14:paraId="764D2E7D"><w:pPr><w:spacing w:after="0" w:line="210" w:lineRule="exact"/></w:pPr><w:r><w:rPr><w:rFonts w:ascii="Consolas" w:hAnsi="Consolas" w:eastAsia="宋体"/><w:sz w:val="17"/></w:rPr><w:t>(</w:t></w:r></w:p><w:p w14:paraId="196FB34E"><w:pPr><w:spacing w:after="0" w:line="210" w:lineRule="exact"/></w:pPr><w:r><w:rPr><w:rFonts w:ascii="Consolas" w:hAnsi="Consolas" w:eastAsia="宋体"/><w:sz w:val="17"/></w:rPr><w:t xml:space="preserve">    SELECT s.Sno, s.Sname, c.Cno, c.Cname, g.Gmark</w:t></w:r></w:p><w:p w14:paraId="7FE8859F"><w:pPr><w:spacing w:after="0" w:line="210" w:lineRule="exact"/></w:pPr><w:r><w:rPr><w:rFonts w:ascii="Consolas" w:hAnsi="Consolas" w:eastAsia="宋体"/><w:sz w:val="17"/></w:rPr><w:t xml:space="preserve">    FROM dbo.Student AS s</w:t></w:r></w:p><w:p w14:paraId="4CBF9034"><w:pPr><w:spacing w:after="0" w:line="210" w:lineRule="exact"/></w:pPr><w:r><w:rPr><w:rFonts w:ascii="Consolas" w:hAnsi="Consolas" w:eastAsia="宋体"/><w:sz w:val="17"/></w:rPr><w:t xml:space="preserve">    JOIN dbo.Grade AS g ON s.Sno = g.Sno</w:t></w:r></w:p><w:p w14:paraId="5EFE2417"><w:pPr><w:spacing w:after="0" w:line="210" w:lineRule="exact"/></w:pPr><w:r><w:rPr><w:rFonts w:ascii="Consolas" w:hAnsi="Consolas" w:eastAsia="宋体"/><w:sz w:val="17"/></w:rPr><w:t xml:space="preserve">    JOIN dbo.Course AS c ON g.Cno = c.Cno</w:t></w:r></w:p><w:p w14:paraId="7001C027"><w:pPr><w:spacing w:after="0" w:line="210" w:lineRule="exact"/></w:pPr><w:r><w:rPr><w:rFonts w:ascii="Consolas" w:hAnsi="Consolas" w:eastAsia="宋体"/><w:sz w:val="17"/></w:rPr><w:t xml:space="preserve">    WHERE s.Sno = @Sno</w:t></w:r></w:p><w:p w14:paraId="1A3486B0"><w:pPr><w:spacing w:after="0" w:line="210" w:lineRule="exact"/></w:pPr><w:r><w:rPr><w:rFonts w:ascii="Consolas" w:hAnsi="Consolas" w:eastAsia="宋体"/><w:sz w:val="17"/></w:rPr><w:t>);</w:t></w:r></w:p><w:p w14:paraId="0E81A3FE"><w:pPr><w:spacing w:after="0" w:line="210" w:lineRule="exact"/></w:pPr><w:r><w:rPr><w:rFonts w:ascii="Consolas" w:hAnsi="Consolas" w:eastAsia="宋体"/><w:sz w:val="17"/></w:rPr><w:t>GO</w:t></w:r></w:p><w:p w14:paraId="468E5A46"><w:pPr><w:spacing w:after="0" w:line="210" w:lineRule="exact"/></w:pPr></w:p><w:p w14:paraId="38AAAA58"><w:pPr><w:spacing w:after="0" w:line="210" w:lineRule="exact"/></w:pPr><w:r><w:rPr><w:rFonts w:ascii="Consolas" w:hAnsi="Consolas" w:eastAsia="宋体"/><w:sz w:val="17"/></w:rPr><w:t>CREATE OR ALTER FUNCTION dbo.fn_ClassHasStudents(@Clno CHAR(5))</w:t></w:r></w:p><w:p w14:paraId="55AFAC5B"><w:pPr><w:spacing w:after="0" w:line="210" w:lineRule="exact"/></w:pPr><w:r><w:rPr><w:rFonts w:ascii="Consolas" w:hAnsi="Consolas" w:eastAsia="宋体"/><w:sz w:val="17"/></w:rPr><w:t>RETURNS INT</w:t></w:r></w:p><w:p w14:paraId="18D836D1"><w:pPr><w:spacing w:after="0" w:line="210" w:lineRule="exact"/></w:pPr><w:r><w:rPr><w:rFonts w:ascii="Consolas" w:hAnsi="Consolas" w:eastAsia="宋体"/><w:sz w:val="17"/></w:rPr><w:t>AS</w:t></w:r></w:p><w:p w14:paraId="5F48C623"><w:pPr><w:spacing w:after="0" w:line="210" w:lineRule="exact"/></w:pPr><w:r><w:rPr><w:rFonts w:ascii="Consolas" w:hAnsi="Consolas" w:eastAsia="宋体"/><w:sz w:val="17"/></w:rPr><w:t>BEGIN</w:t></w:r></w:p><w:p w14:paraId="132BB7F3"><w:pPr><w:spacing w:after="0" w:line="210" w:lineRule="exact"/></w:pPr><w:r><w:rPr><w:rFonts w:ascii="Consolas" w:hAnsi="Consolas" w:eastAsia="宋体"/><w:sz w:val="17"/></w:rPr><w:t xml:space="preserve">    DECLARE @ExistsFlag INT;</w:t></w:r></w:p><w:p w14:paraId="7DECD2B7"><w:pPr><w:spacing w:after="0" w:line="210" w:lineRule="exact"/></w:pPr><w:r><w:rPr><w:rFonts w:ascii="Consolas" w:hAnsi="Consolas" w:eastAsia="宋体"/><w:sz w:val="17"/></w:rPr><w:t xml:space="preserve">    IF EXISTS (SELECT 1 FROM dbo.Student WHERE Clno = @Clno)</w:t></w:r></w:p><w:p w14:paraId="1946B9AB"><w:pPr><w:spacing w:after="0" w:line="210" w:lineRule="exact"/></w:pPr><w:r><w:rPr><w:rFonts w:ascii="Consolas" w:hAnsi="Consolas" w:eastAsia="宋体"/><w:sz w:val="17"/></w:rPr><w:t xml:space="preserve">        SET @ExistsFlag = 1;</w:t></w:r></w:p><w:p w14:paraId="5099417A"><w:pPr><w:spacing w:after="0" w:line="210" w:lineRule="exact"/></w:pPr><w:r><w:rPr><w:rFonts w:ascii="Consolas" w:hAnsi="Consolas" w:eastAsia="宋体"/><w:sz w:val="17"/></w:rPr><w:t xml:space="preserve">    ELSE</w:t></w:r></w:p><w:p w14:paraId="02F95F6B"><w:pPr><w:spacing w:after="0" w:line="210" w:lineRule="exact"/></w:pPr><w:r><w:rPr><w:rFonts w:ascii="Consolas" w:hAnsi="Consolas" w:eastAsia="宋体"/><w:sz w:val="17"/></w:rPr><w:t xml:space="preserve">        SET @ExistsFlag = 0;</w:t></w:r></w:p><w:p w14:paraId="60CBD4B4"><w:pPr><w:spacing w:after="0" w:line="210" w:lineRule="exact"/></w:pPr><w:r><w:rPr><w:rFonts w:ascii="Consolas" w:hAnsi="Consolas" w:eastAsia="宋体"/><w:sz w:val="17"/></w:rPr><w:t xml:space="preserve">    RETURN @ExistsFlag;</w:t></w:r></w:p><w:p w14:paraId="76B4684C"><w:pPr><w:spacing w:after="0" w:line="210" w:lineRule="exact"/></w:pPr><w:r><w:rPr><w:rFonts w:ascii="Consolas" w:hAnsi="Consolas" w:eastAsia="宋体"/><w:sz w:val="17"/></w:rPr><w:t>END;</w:t></w:r></w:p><w:p w14:paraId="20802673"><w:pPr><w:spacing w:after="0" w:line="210" w:lineRule="exact"/></w:pPr><w:r><w:rPr><w:rFonts w:ascii="Consolas" w:hAnsi="Consolas" w:eastAsia="宋体"/><w:sz w:val="17"/></w:rPr><w:t>GO</w:t></w:r></w:p><w:p w14:paraId="47522ABE"><w:pPr><w:spacing w:after="0" w:line="210" w:lineRule="exact"/></w:pPr></w:p><w:p w14:paraId="5E8A989D"><w:pPr><w:spacing w:after="0" w:line="210" w:lineRule="exact"/></w:pPr><w:r><w:rPr><w:rFonts w:ascii="Consolas" w:hAnsi="Consolas" w:eastAsia="宋体"/><w:sz w:val="17"/></w:rPr><w:t>CREATE OR ALTER FUNCTION dbo.fn_StudentNameAndMajor(@Sno CHAR(7))</w:t></w:r></w:p><w:p w14:paraId="0606F121"><w:pPr><w:spacing w:after="0" w:line="210" w:lineRule="exact"/></w:pPr><w:r><w:rPr><w:rFonts w:ascii="Consolas" w:hAnsi="Consolas" w:eastAsia="宋体"/><w:sz w:val="17"/></w:rPr><w:t>RETURNS TABLE</w:t></w:r></w:p><w:p w14:paraId="11C4C3E4"><w:pPr><w:spacing w:after="0" w:line="210" w:lineRule="exact"/></w:pPr><w:r><w:rPr><w:rFonts w:ascii="Consolas" w:hAnsi="Consolas" w:eastAsia="宋体"/><w:sz w:val="17"/></w:rPr><w:t>AS</w:t></w:r></w:p><w:p w14:paraId="6744D3E8"><w:pPr><w:spacing w:after="0" w:line="210" w:lineRule="exact"/></w:pPr><w:r><w:rPr><w:rFonts w:ascii="Consolas" w:hAnsi="Consolas" w:eastAsia="宋体"/><w:sz w:val="17"/></w:rPr><w:t>RETURN</w:t></w:r></w:p><w:p w14:paraId="6F23A8E8"><w:pPr><w:spacing w:after="0" w:line="210" w:lineRule="exact"/></w:pPr><w:r><w:rPr><w:rFonts w:ascii="Consolas" w:hAnsi="Consolas" w:eastAsia="宋体"/><w:sz w:val="17"/></w:rPr><w:t>(</w:t></w:r></w:p><w:p w14:paraId="76EA404B"><w:pPr><w:spacing w:after="0" w:line="210" w:lineRule="exact"/></w:pPr><w:r><w:rPr><w:rFonts w:ascii="Consolas" w:hAnsi="Consolas" w:eastAsia="宋体"/><w:sz w:val="17"/></w:rPr><w:t xml:space="preserve">    SELECT s.Sno, s.Sname, c.Speciality</w:t></w:r></w:p><w:p w14:paraId="7CBFC43C"><w:pPr><w:spacing w:after="0" w:line="210" w:lineRule="exact"/></w:pPr><w:r><w:rPr><w:rFonts w:ascii="Consolas" w:hAnsi="Consolas" w:eastAsia="宋体"/><w:sz w:val="17"/></w:rPr><w:t xml:space="preserve">    FROM dbo.Student AS s</w:t></w:r></w:p><w:p w14:paraId="49568076"><w:pPr><w:spacing w:after="0" w:line="210" w:lineRule="exact"/></w:pPr><w:r><w:rPr><w:rFonts w:ascii="Consolas" w:hAnsi="Consolas" w:eastAsia="宋体"/><w:sz w:val="17"/></w:rPr><w:t xml:space="preserve">    JOIN dbo.Class AS c ON s.Clno = c.Clno</w:t></w:r></w:p><w:p w14:paraId="50F5759A"><w:pPr><w:spacing w:after="0" w:line="210" w:lineRule="exact"/></w:pPr><w:r><w:rPr><w:rFonts w:ascii="Consolas" w:hAnsi="Consolas" w:eastAsia="宋体"/><w:sz w:val="17"/></w:rPr><w:t xml:space="preserve">    WHERE s.Sno = @Sno</w:t></w:r></w:p><w:p w14:paraId="4647442B"><w:pPr><w:spacing w:after="0" w:line="210" w:lineRule="exact"/></w:pPr><w:r><w:rPr><w:rFonts w:ascii="Consolas" w:hAnsi="Consolas" w:eastAsia="宋体"/><w:sz w:val="17"/></w:rPr><w:t>);</w:t></w:r></w:p><w:p w14:paraId="7FB2C954"><w:pPr><w:spacing w:after="0" w:line="210" w:lineRule="exact"/></w:pPr><w:r><w:rPr><w:rFonts w:ascii="Consolas" w:hAnsi="Consolas" w:eastAsia="宋体"/><w:sz w:val="17"/></w:rPr><w:t>GO</w:t></w:r></w:p><w:p w14:paraId="18630ABA"><w:pPr><w:spacing w:after="0" w:line="210" w:lineRule="exact"/></w:pPr></w:p><w:p w14:paraId="3F140CA5"><w:pPr><w:spacing w:after="0" w:line="210" w:lineRule="exact"/></w:pPr><w:r><w:rPr><w:rFonts w:ascii="Consolas" w:hAnsi="Consolas" w:eastAsia="宋体"/><w:sz w:val="17"/></w:rPr><w:t>SELECT N'习题5第17题：按学号查询该学生所有选修课成绩的存储过程' AS Item;</w:t></w:r></w:p><w:p w14:paraId="1EA7ACE4"><w:pPr><w:spacing w:after="0" w:line="210" w:lineRule="exact"/></w:pPr><w:r><w:rPr><w:rFonts w:ascii="Consolas" w:hAnsi="Consolas" w:eastAsia="宋体"/><w:sz w:val="17"/></w:rPr><w:t>EXEC dbo.usp_QueryStudentGrades @Sno = '2020103';</w:t></w:r></w:p><w:p w14:paraId="40B09AC3"><w:pPr><w:spacing w:after="0" w:line="210" w:lineRule="exact"/></w:pPr></w:p><w:p w14:paraId="506708B9"><w:pPr><w:spacing w:after="0" w:line="210" w:lineRule="exact"/></w:pPr><w:r><w:rPr><w:rFonts w:ascii="Consolas" w:hAnsi="Consolas" w:eastAsia="宋体"/><w:sz w:val="17"/></w:rPr><w:t>SELECT N'习题5第18题：按班级号判断该班是否有学生的存储过程' AS Item;</w:t></w:r></w:p><w:p w14:paraId="477C9334"><w:pPr><w:spacing w:after="0" w:line="210" w:lineRule="exact"/></w:pPr><w:r><w:rPr><w:rFonts w:ascii="Consolas" w:hAnsi="Consolas" w:eastAsia="宋体"/><w:sz w:val="17"/></w:rPr><w:t>DECLARE @HasStudent INT;</w:t></w:r></w:p><w:p w14:paraId="615438F9"><w:pPr><w:spacing w:after="0" w:line="210" w:lineRule="exact"/></w:pPr><w:r><w:rPr><w:rFonts w:ascii="Consolas" w:hAnsi="Consolas" w:eastAsia="宋体"/><w:sz w:val="17"/></w:rPr><w:t>EXEC dbo.usp_ClassHasStudents @Clno = '20312', @ExistsFlag = @HasStudent OUTPUT;</w:t></w:r></w:p><w:p w14:paraId="60913B98"><w:pPr><w:spacing w:after="0" w:line="210" w:lineRule="exact"/></w:pPr><w:r><w:rPr><w:rFonts w:ascii="Consolas" w:hAnsi="Consolas" w:eastAsia="宋体"/><w:sz w:val="17"/></w:rPr><w:t>SELECT '20312' AS Clno, @HasStudent AS HasStudent;</w:t></w:r></w:p><w:p w14:paraId="7F1E3AA7"><w:pPr><w:spacing w:after="0" w:line="210" w:lineRule="exact"/></w:pPr><w:r><w:rPr><w:rFonts w:ascii="Consolas" w:hAnsi="Consolas" w:eastAsia="宋体"/><w:sz w:val="17"/></w:rPr><w:t>EXEC dbo.usp_ClassHasStudents @Clno = '99999', @ExistsFlag = @HasStudent OUTPUT;</w:t></w:r></w:p><w:p w14:paraId="36D51068"><w:pPr><w:spacing w:after="0" w:line="210" w:lineRule="exact"/></w:pPr><w:r><w:rPr><w:rFonts w:ascii="Consolas" w:hAnsi="Consolas" w:eastAsia="宋体"/><w:sz w:val="17"/></w:rPr><w:t>SELECT '99999' AS Clno, @HasStudent AS HasStudent;</w:t></w:r></w:p><w:p w14:paraId="65FA745F"><w:pPr><w:spacing w:after="0" w:line="210" w:lineRule="exact"/></w:pPr></w:p><w:p w14:paraId="442BEB79"><w:pPr><w:spacing w:after="0" w:line="210" w:lineRule="exact"/></w:pPr><w:r><w:rPr><w:rFonts w:ascii="Consolas" w:hAnsi="Consolas" w:eastAsia="宋体"/><w:sz w:val="17"/></w:rPr><w:t>SELECT N'习题5第19题：按学号输出姓名和专业的存储过程' AS Item;</w:t></w:r></w:p><w:p w14:paraId="38B6EE04"><w:pPr><w:spacing w:after="0" w:line="210" w:lineRule="exact"/></w:pPr><w:r><w:rPr><w:rFonts w:ascii="Consolas" w:hAnsi="Consolas" w:eastAsia="宋体"/><w:sz w:val="17"/></w:rPr><w:t>DECLARE @Name VARCHAR(20), @Major VARCHAR(20);</w:t></w:r></w:p><w:p w14:paraId="1851A639"><w:pPr><w:spacing w:after="0" w:line="210" w:lineRule="exact"/></w:pPr><w:r><w:rPr><w:rFonts w:ascii="Consolas" w:hAnsi="Consolas" w:eastAsia="宋体"/><w:sz w:val="17"/></w:rPr><w:t>EXEC dbo.usp_QueryStudentNameAndMajor</w:t></w:r></w:p><w:p w14:paraId="2D85E1D2"><w:pPr><w:spacing w:after="0" w:line="210" w:lineRule="exact"/></w:pPr><w:r><w:rPr><w:rFonts w:ascii="Consolas" w:hAnsi="Consolas" w:eastAsia="宋体"/><w:sz w:val="17"/></w:rPr><w:t xml:space="preserve">    @Sno = '2020103',</w:t></w:r></w:p><w:p w14:paraId="24D17ED0"><w:pPr><w:spacing w:after="0" w:line="210" w:lineRule="exact"/></w:pPr><w:r><w:rPr><w:rFonts w:ascii="Consolas" w:hAnsi="Consolas" w:eastAsia="宋体"/><w:sz w:val="17"/></w:rPr><w:t xml:space="preserve">    @Sname = @Name OUTPUT,</w:t></w:r></w:p><w:p w14:paraId="513D9313"><w:pPr><w:spacing w:after="0" w:line="210" w:lineRule="exact"/></w:pPr><w:r><w:rPr><w:rFonts w:ascii="Consolas" w:hAnsi="Consolas" w:eastAsia="宋体"/><w:sz w:val="17"/></w:rPr><w:t xml:space="preserve">    @Speciality = @Major OUTPUT;</w:t></w:r></w:p><w:p w14:paraId="172B587C"><w:pPr><w:spacing w:after="0" w:line="210" w:lineRule="exact"/></w:pPr><w:r><w:rPr><w:rFonts w:ascii="Consolas" w:hAnsi="Consolas" w:eastAsia="宋体"/><w:sz w:val="17"/></w:rPr><w:t>SELECT '2020103' AS Sno, @Name AS Sname, @Major AS Speciality;</w:t></w:r></w:p><w:p w14:paraId="0C08CC71"><w:pPr><w:spacing w:after="0" w:line="210" w:lineRule="exact"/></w:pPr></w:p><w:p w14:paraId="521101FB"><w:pPr><w:spacing w:after="0" w:line="210" w:lineRule="exact"/></w:pPr><w:r><w:rPr><w:rFonts w:ascii="Consolas" w:hAnsi="Consolas" w:eastAsia="宋体"/><w:sz w:val="17"/></w:rPr><w:t>SELECT N'习题5第20题：将第17-19题改写为用户自定义函数' AS Item;</w:t></w:r></w:p><w:p w14:paraId="08D9A9BD"><w:pPr><w:spacing w:after="0" w:line="210" w:lineRule="exact"/></w:pPr><w:r><w:rPr><w:rFonts w:ascii="Consolas" w:hAnsi="Consolas" w:eastAsia="宋体"/><w:sz w:val="17"/></w:rPr><w:t>SELECT * FROM dbo.fn_StudentGrades('2020103') ORDER BY Cno;</w:t></w:r></w:p><w:p w14:paraId="684E0319"><w:pPr><w:spacing w:after="0" w:line="210" w:lineRule="exact"/></w:pPr><w:r><w:rPr><w:rFonts w:ascii="Consolas" w:hAnsi="Consolas" w:eastAsia="宋体"/><w:sz w:val="17"/></w:rPr><w:t>SELECT '20312' AS Clno, dbo.fn_ClassHasStudents('20312') AS HasStudent,</w:t></w:r></w:p><w:p w14:paraId="429A2B78"><w:pPr><w:spacing w:after="0" w:line="210" w:lineRule="exact"/></w:pPr><w:r><w:rPr><w:rFonts w:ascii="Consolas" w:hAnsi="Consolas" w:eastAsia="宋体"/><w:sz w:val="17"/></w:rPr><w:t xml:space="preserve">       '99999' AS EmptyClno, dbo.fn_ClassHasStudents('99999') AS EmptyClassHasStudent;</w:t></w:r></w:p><w:p w14:paraId="79AC1785"><w:pPr><w:spacing w:after="0" w:line="210" w:lineRule="exact"/></w:pPr><w:r><w:rPr><w:rFonts w:ascii="Consolas" w:hAnsi="Consolas" w:eastAsia="宋体"/><w:sz w:val="17"/></w:rPr><w:t>SELECT * FROM dbo.fn_StudentNameAndMajor('2020103');</w:t></w:r></w:p><w:p w14:paraId="29161513"><w:pPr><w:spacing w:after="0" w:line="210" w:lineRule="exact"/></w:pPr><w:r><w:rPr><w:rFonts w:ascii="Consolas" w:hAnsi="Consolas" w:eastAsia="宋体"/><w:sz w:val="17"/></w:rPr><w:t>GO</w:t></w:r></w:p></w:tc></w:tr></w:tbl><w:p w14:paraId="05EB7569"><w:r><w:br w:type="page"/></w:r></w:p><w:p w14:paraId="3BF3ADE9"><w:pPr><w:spacing w:after="60" w:line="400" w:lineRule="exact"/></w:pPr><w:r><w:rPr><w:rFonts w:ascii="宋体" w:hAnsi="宋体" w:eastAsia="宋体"/><w:b/><w:sz w:val="28"/></w:rPr><w:t>实验十 SQL Server 实际执行结果截图：</w:t></w:r></w:p><w:p w14:paraId="7C6AB798"><w:pPr><w:spacing w:after="120" w:line="240" w:lineRule="auto"/><w:jc w:val="center"/></w:pPr><w:r><w:drawing><wp:inline distT="0" distB="0" distL="114300" distR="114300"><wp:extent cx="5760720" cy="5372100"/><wp:effectExtent l="0" t="0" r="0" b="7620"/><wp:docPr id="7" name="Picture 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7" name="Picture 7"/><pic:cNvPicPr><a:picLocks noChangeAspect="1"/></pic:cNvPicPr></pic:nvPicPr><pic:blipFill><a:blip r:embed="rId12"/><a:stretch><a:fillRect/></a:stretch></pic:blipFill><pic:spPr><a:xfrm><a:off x="0" y="0"/><a:ext cx="5760720" cy="5372629"/></a:xfrm><a:prstGeom prst="rect"><a:avLst/></a:prstGeom></pic:spPr></pic:pic></a:graphicData></a:graphic></wp:inline></w:drawing></w:r></w:p><w:p w14:paraId="7FC52EF2"><w:r><w:br w:type="page"/></w:r></w:p><w:p w14:paraId="0948D459"><w:pPr><w:spacing w:after="60" w:line="400" w:lineRule="exact"/></w:pPr><w:r><w:rPr><w:rFonts w:ascii="宋体" w:hAnsi="宋体" w:eastAsia="宋体"/><w:b/><w:sz w:val="28"/></w:rPr><w:t>实验十 SQL Server 实际执行结果截图：</w:t></w:r></w:p><w:p w14:paraId="43D033CA"><w:pPr><w:spacing w:after="120" w:line="240" w:lineRule="auto"/><w:jc w:val="center"/></w:pPr><w:r><w:drawing><wp:inline distT="0" distB="0" distL="114300" distR="114300"><wp:extent cx="5760720" cy="2382520"/><wp:effectExtent l="0" t="0" r="0" b="10160"/><wp:docPr id="8" name="Picture 8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8" name="Picture 8"/><pic:cNvPicPr><a:picLocks noChangeAspect="1"/></pic:cNvPicPr></pic:nvPicPr><pic:blipFill><a:blip r:embed="rId13"/><a:stretch><a:fillRect/></a:stretch></pic:blipFill><pic:spPr><a:xfrm><a:off x="0" y="0"/><a:ext cx="5760720" cy="2383119"/></a:xfrm><a:prstGeom prst="rect"><a:avLst/></a:prstGeom></pic:spPr></pic:pic></a:graphicData></a:graphic></wp:inline></w:drawing></w:r></w:p><w:p w14:paraId="2DB2983D"><w:pPr><w:pStyle w:val="4"/><w:spacing w:before="80" w:after="120" w:line="400" w:lineRule="exact"/></w:pPr><w:r><w:rPr><w:rFonts w:ascii="宋体" w:hAnsi="宋体" w:eastAsia="宋体"/><w:b/><w:color w:val="000000"/><w:sz w:val="28"/></w:rPr><w:t>实验中遇到的问题和总结</w:t></w:r></w:p><w:p w14:paraId="3683292B"><w:pPr><w:spacing w:after="60" w:line="400" w:lineRule="exact"/></w:pPr><w:r><w:rPr><w:rFonts w:ascii="宋体" w:hAnsi="宋体" w:eastAsia="宋体"/><w:b w:val="0"/><w:sz w:val="28"/></w:rPr><w:t>1. 存储过程把一组 SQL 操作封装在服务器端，可以接收输入参数和输出参数，便于复用业务逻辑、减少网络传输并统一管理数据库操作。</w:t></w:r></w:p><w:p w14:paraId="3AF47177"><w:pPr><w:spacing w:after="60" w:line="400" w:lineRule="exact"/></w:pPr><w:r><w:rPr><w:rFonts w:ascii="宋体" w:hAnsi="宋体" w:eastAsia="宋体"/><w:b w:val="0"/><w:sz w:val="28"/></w:rPr><w:t>2. 用户自定义函数更适合表达可被查询语句调用的计算或查询逻辑。表值函数可以像表一样在 SELECT 中使用，标量函数可以返回单个值。</w:t></w:r></w:p><w:p w14:paraId="04261C18"><w:pPr><w:spacing w:after="60" w:line="400" w:lineRule="exact"/></w:pPr><w:r><w:rPr><w:rFonts w:ascii="宋体" w:hAnsi="宋体" w:eastAsia="宋体"/><w:b w:val="0"/><w:sz w:val="28"/></w:rPr><w:t>3. 存储过程可包含更完整的过程控制和数据修改逻辑，调用方式是 EXEC；函数通常要求有明确返回值，可在 SELECT、WHERE 等查询语句中调用，但受副作用限制更多。</w:t></w:r></w:p><w:p w14:paraId="5CE30E84"><w:pPr><w:spacing w:after="60" w:line="400" w:lineRule="exact"/></w:pPr><w:r><w:rPr><w:rFonts w:ascii="宋体" w:hAnsi="宋体" w:eastAsia="宋体"/><w:b w:val="0"/><w:sz w:val="28"/></w:rPr><w:t>总结：存储过程偏向封装操作流程，函数偏向封装可复用的表达式或查询结果。根据是否需要输出参数、数据修改和查询内调用来选择。</w:t></w:r></w:p><w:sectPr><w:pgSz w:w="11906" w:h="16838"/><w:pgMar w:top="1440" w:right="1803" w:bottom="1440" w:left="1803" w:header="720" w:footer="720" w:gutter="0"/><w:cols w:space="720" w:num="1"/><w:docGrid w:linePitch="360" w:charSpace="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46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400" w:lineRule="exact"/>
    </w:pPr>
    <w:rPr>
      <w:rFonts w:ascii="宋体" w:hAnsi="宋体" w:eastAsia="宋体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1197</Words>
  <Characters>4454</Characters>
  <Lines>0</Lines>
  <Paragraphs>0</Paragraphs>
  <TotalTime>1</TotalTime>
  <ScaleCrop>false</ScaleCrop>
  <LinksUpToDate>false</LinksUpToDate>
  <CharactersWithSpaces>5480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template</cp:lastModifiedBy>
  <dcterms:modified xsi:type="dcterms:W3CDTF">2026-05-17T09:40:21Z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eyJoZGlkIjoiMjMyYmM3MTgzZjUwNDZjZDEyMmZjNzk0NTNhODY5MGYiLCJ1c2VySWQiOiIxNDY4NjAwODM3In0=</vt:lpwstr>
  </property>
  <property fmtid="{D5CDD505-2E9C-101B-9397-08002B2CF9AE}" pid="3" name="KSOProductBuildVer">
    <vt:lpwstr>2052-12.1.0.26375</vt:lpwstr>
  </property>
  <property fmtid="{D5CDD505-2E9C-101B-9397-08002B2CF9AE}" pid="4" name="ICV">
    <vt:lpwstr>80F8FA8225E1429AB9477F1322A24B46_12</vt:lpwstr>
  </property>
</Properties>
</file>